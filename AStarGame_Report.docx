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9BDB76">
      <w:pPr>
        <w:pStyle w:val="39"/>
        <w:rPr>
          <w:rFonts w:hint="default" w:ascii="Times New Roman" w:hAnsi="Times New Roman" w:cs="Times New Roman"/>
        </w:rPr>
      </w:pPr>
      <w:r>
        <w:rPr>
          <w:rFonts w:hint="default" w:ascii="Times New Roman" w:hAnsi="Times New Roman" w:cs="Times New Roman"/>
        </w:rPr>
        <w:t>BÁO CÁO DỰ ÁN AI GAME: ASTAR GAME</w:t>
      </w:r>
    </w:p>
    <w:p w14:paraId="5CA11DDD">
      <w:pPr>
        <w:pStyle w:val="2"/>
        <w:numPr>
          <w:ilvl w:val="0"/>
          <w:numId w:val="7"/>
        </w:numPr>
        <w:rPr>
          <w:rFonts w:hint="default" w:ascii="Times New Roman" w:hAnsi="Times New Roman" w:cs="Times New Roman"/>
        </w:rPr>
      </w:pPr>
      <w:r>
        <w:rPr>
          <w:rFonts w:hint="default" w:ascii="Times New Roman" w:hAnsi="Times New Roman" w:cs="Times New Roman"/>
          <w:lang w:val="en-US"/>
        </w:rPr>
        <w:t>Phân Công:</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52"/>
        <w:gridCol w:w="2952"/>
        <w:gridCol w:w="2952"/>
      </w:tblGrid>
      <w:tr w14:paraId="18FB5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trPr>
        <w:tc>
          <w:tcPr>
            <w:tcW w:w="2952" w:type="dxa"/>
          </w:tcPr>
          <w:p w14:paraId="4FD84F95">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Mã Sinh Viên</w:t>
            </w:r>
          </w:p>
        </w:tc>
        <w:tc>
          <w:tcPr>
            <w:tcW w:w="2952" w:type="dxa"/>
          </w:tcPr>
          <w:p w14:paraId="2570DC91">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Tên Sinh Viên</w:t>
            </w:r>
          </w:p>
        </w:tc>
        <w:tc>
          <w:tcPr>
            <w:tcW w:w="2952" w:type="dxa"/>
          </w:tcPr>
          <w:p w14:paraId="0E3A14F8">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Công Việc</w:t>
            </w:r>
          </w:p>
        </w:tc>
      </w:tr>
      <w:tr w14:paraId="3868E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14:paraId="3D6088E3">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N22DCCN139</w:t>
            </w:r>
          </w:p>
        </w:tc>
        <w:tc>
          <w:tcPr>
            <w:tcW w:w="2952" w:type="dxa"/>
          </w:tcPr>
          <w:p w14:paraId="2F2F16D7">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Văn Duy Khánh</w:t>
            </w:r>
          </w:p>
        </w:tc>
        <w:tc>
          <w:tcPr>
            <w:tcW w:w="2952" w:type="dxa"/>
          </w:tcPr>
          <w:p w14:paraId="51AE3E44">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xml:space="preserve">- Lên ý tưởng.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Tìm tài nguyên.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Hỗ trợ tìm thư viện hỗ trợ: DOTWeen, Input.GetKewDown(),…</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Hỗ trợ Code: Astar.</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Làm báo cáo.</w:t>
            </w:r>
          </w:p>
        </w:tc>
      </w:tr>
      <w:tr w14:paraId="19E42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14:paraId="435C0ECA">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N22DCCN142</w:t>
            </w:r>
          </w:p>
        </w:tc>
        <w:tc>
          <w:tcPr>
            <w:tcW w:w="2952" w:type="dxa"/>
          </w:tcPr>
          <w:p w14:paraId="280A22AA">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Vũ Đình Khoa</w:t>
            </w:r>
          </w:p>
        </w:tc>
        <w:tc>
          <w:tcPr>
            <w:tcW w:w="2952" w:type="dxa"/>
          </w:tcPr>
          <w:p w14:paraId="101C3BFF">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xml:space="preserve">- Lên ý tưởng.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Tìm tài nguyên, thư viện.</w:t>
            </w:r>
            <w:bookmarkStart w:id="0" w:name="_GoBack"/>
            <w:bookmarkEnd w:id="0"/>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Code - chính: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 Thuật toán Astar.</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 Các hàm Manager.</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 Các hàm Controller.</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 Các hàm Model.</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 Các hàm View.</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 Logic game (Win/Lose).</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 Animation (DOTWeen).</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Chỉnh sửa UI trên Unity.</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Làm báo cáo.</w:t>
            </w:r>
          </w:p>
        </w:tc>
      </w:tr>
      <w:tr w14:paraId="14D0E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14:paraId="3B84D32D">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N22DCCN160</w:t>
            </w:r>
          </w:p>
        </w:tc>
        <w:tc>
          <w:tcPr>
            <w:tcW w:w="2952" w:type="dxa"/>
          </w:tcPr>
          <w:p w14:paraId="3290C442">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Phạm Văn Phú</w:t>
            </w:r>
          </w:p>
        </w:tc>
        <w:tc>
          <w:tcPr>
            <w:tcW w:w="2952" w:type="dxa"/>
          </w:tcPr>
          <w:p w14:paraId="35A6146C">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xml:space="preserve">- Lên ý tưởng.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Tìm tài nguyên.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Hỗ trợ tìm thư viện hỗ trợ: DOTWeen, Input.GetKewDown(),…</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Hỗ trợ Code: Astar.</w:t>
            </w:r>
          </w:p>
        </w:tc>
      </w:tr>
      <w:tr w14:paraId="3F1D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tcPr>
          <w:p w14:paraId="41C9D659">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N22DCCN180</w:t>
            </w:r>
          </w:p>
        </w:tc>
        <w:tc>
          <w:tcPr>
            <w:tcW w:w="2952" w:type="dxa"/>
          </w:tcPr>
          <w:p w14:paraId="74374003">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Phạm Hùng Thiên</w:t>
            </w:r>
          </w:p>
        </w:tc>
        <w:tc>
          <w:tcPr>
            <w:tcW w:w="2952" w:type="dxa"/>
          </w:tcPr>
          <w:p w14:paraId="3359A9C5">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xml:space="preserve">- Lên ý tưởng.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xml:space="preserve">- Tìm tài nguyên. </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Hỗ trợ tìm thư viện hỗ trợ: DOTWeen, Input.GetKewDown(),…</w:t>
            </w:r>
            <w:r>
              <w:rPr>
                <w:rFonts w:hint="default" w:ascii="Times New Roman" w:hAnsi="Times New Roman" w:cs="Times New Roman"/>
                <w:vertAlign w:val="baseline"/>
                <w:lang w:val="en-US"/>
              </w:rPr>
              <w:br w:type="textWrapping"/>
            </w:r>
            <w:r>
              <w:rPr>
                <w:rFonts w:hint="default" w:ascii="Times New Roman" w:hAnsi="Times New Roman" w:cs="Times New Roman"/>
                <w:vertAlign w:val="baseline"/>
                <w:lang w:val="en-US"/>
              </w:rPr>
              <w:t>- Hỗ trợ Code: Astar, Player (MVC), hiển thị PlayerView.</w:t>
            </w:r>
          </w:p>
        </w:tc>
      </w:tr>
    </w:tbl>
    <w:p w14:paraId="0C2D8F8C">
      <w:pPr>
        <w:rPr>
          <w:rFonts w:hint="default" w:ascii="Times New Roman" w:hAnsi="Times New Roman" w:cs="Times New Roman"/>
          <w:lang w:val="en-US"/>
        </w:rPr>
      </w:pPr>
    </w:p>
    <w:p w14:paraId="343F1C6E">
      <w:pPr>
        <w:pStyle w:val="2"/>
        <w:numPr>
          <w:ilvl w:val="0"/>
          <w:numId w:val="7"/>
        </w:numPr>
        <w:rPr>
          <w:rFonts w:hint="default" w:ascii="Times New Roman" w:hAnsi="Times New Roman" w:cs="Times New Roman"/>
        </w:rPr>
      </w:pPr>
      <w:r>
        <w:rPr>
          <w:rFonts w:hint="default" w:ascii="Times New Roman" w:hAnsi="Times New Roman" w:cs="Times New Roman"/>
        </w:rPr>
        <w:t>Giới thiệu tổng quan</w:t>
      </w:r>
    </w:p>
    <w:p w14:paraId="74326446">
      <w:pPr>
        <w:rPr>
          <w:rFonts w:hint="default" w:ascii="Times New Roman" w:hAnsi="Times New Roman" w:cs="Times New Roman"/>
        </w:rPr>
      </w:pPr>
      <w:r>
        <w:rPr>
          <w:rFonts w:hint="default" w:ascii="Times New Roman" w:hAnsi="Times New Roman" w:cs="Times New Roman"/>
        </w:rPr>
        <w:t>Tên game: AStar Game.</w:t>
      </w:r>
      <w:r>
        <w:rPr>
          <w:rFonts w:hint="default" w:ascii="Times New Roman" w:hAnsi="Times New Roman" w:cs="Times New Roman"/>
        </w:rPr>
        <w:br w:type="textWrapping"/>
      </w:r>
      <w:r>
        <w:rPr>
          <w:rFonts w:hint="default" w:ascii="Times New Roman" w:hAnsi="Times New Roman" w:cs="Times New Roman"/>
        </w:rPr>
        <w:t>Công cụ phát triển: Unity (C#).</w:t>
      </w:r>
      <w:r>
        <w:rPr>
          <w:rFonts w:hint="default" w:ascii="Times New Roman" w:hAnsi="Times New Roman" w:cs="Times New Roman"/>
        </w:rPr>
        <w:br w:type="textWrapping"/>
      </w:r>
      <w:r>
        <w:rPr>
          <w:rFonts w:hint="default" w:ascii="Times New Roman" w:hAnsi="Times New Roman" w:cs="Times New Roman"/>
        </w:rPr>
        <w:t>Mục tiêu của game:</w:t>
      </w:r>
      <w:r>
        <w:rPr>
          <w:rFonts w:hint="default" w:ascii="Times New Roman" w:hAnsi="Times New Roman" w:cs="Times New Roman"/>
        </w:rPr>
        <w:br w:type="textWrapping"/>
      </w:r>
      <w:r>
        <w:rPr>
          <w:rFonts w:hint="default" w:ascii="Times New Roman" w:hAnsi="Times New Roman" w:cs="Times New Roman"/>
        </w:rPr>
        <w:t>Người chơi điều khiển nhân vật chính vượt mê cung để đến được điểm đích. Trong khi đó, kẻ địch (Enemy) sẽ liên tục đuổi theo người chơi bằng cách sử dụng thuật toán tìm đường A*. Nếu người chơi đến được điểm đích → Win game. Nếu bị enemy bắt → Lose game.</w:t>
      </w:r>
    </w:p>
    <w:p w14:paraId="4C3DDA19">
      <w:pPr>
        <w:pStyle w:val="2"/>
        <w:numPr>
          <w:ilvl w:val="0"/>
          <w:numId w:val="8"/>
        </w:numPr>
        <w:rPr>
          <w:rFonts w:hint="default" w:ascii="Times New Roman" w:hAnsi="Times New Roman" w:cs="Times New Roman"/>
        </w:rPr>
      </w:pPr>
      <w:r>
        <w:rPr>
          <w:rFonts w:hint="default" w:ascii="Times New Roman" w:hAnsi="Times New Roman" w:cs="Times New Roman"/>
        </w:rPr>
        <w:t>Gameplay và luật chơi</w:t>
      </w:r>
    </w:p>
    <w:p w14:paraId="7BE4D6E8">
      <w:pPr>
        <w:rPr>
          <w:rFonts w:hint="default" w:ascii="Times New Roman" w:hAnsi="Times New Roman" w:cs="Times New Roman"/>
        </w:rPr>
      </w:pPr>
      <w:r>
        <w:rPr>
          <w:rFonts w:hint="default" w:ascii="Times New Roman" w:hAnsi="Times New Roman" w:cs="Times New Roman"/>
        </w:rPr>
        <w:t>- Player:</w:t>
      </w:r>
      <w:r>
        <w:rPr>
          <w:rFonts w:hint="default" w:ascii="Times New Roman" w:hAnsi="Times New Roman" w:cs="Times New Roman"/>
        </w:rPr>
        <w:br w:type="textWrapping"/>
      </w:r>
      <w:r>
        <w:rPr>
          <w:rFonts w:hint="default" w:ascii="Times New Roman" w:hAnsi="Times New Roman" w:cs="Times New Roman"/>
        </w:rPr>
        <w:t xml:space="preserve">  + Điều khiển bằng phím (WASD + phím điều hướng: lên, xuống, trái và phải).</w:t>
      </w:r>
      <w:r>
        <w:rPr>
          <w:rFonts w:hint="default" w:ascii="Times New Roman" w:hAnsi="Times New Roman" w:cs="Times New Roman"/>
        </w:rPr>
        <w:br w:type="textWrapping"/>
      </w:r>
      <w:r>
        <w:rPr>
          <w:rFonts w:hint="default" w:ascii="Times New Roman" w:hAnsi="Times New Roman" w:cs="Times New Roman"/>
        </w:rPr>
        <w:t xml:space="preserve">  + Mỗi bước di chuyển được tính trên hệ lưới (matrix). </w:t>
      </w:r>
      <w:r>
        <w:rPr>
          <w:rFonts w:hint="default" w:ascii="Times New Roman" w:hAnsi="Times New Roman" w:cs="Times New Roman"/>
        </w:rPr>
        <w:br w:type="textWrapping"/>
      </w:r>
      <w:r>
        <w:rPr>
          <w:rFonts w:hint="default" w:ascii="Times New Roman" w:hAnsi="Times New Roman" w:cs="Times New Roman"/>
        </w:rPr>
        <w:t xml:space="preserve">  + Lưu vị trí vào Model của Player sau mỗi bước di chuyển.</w:t>
      </w:r>
      <w:r>
        <w:rPr>
          <w:rFonts w:hint="default" w:ascii="Times New Roman" w:hAnsi="Times New Roman" w:cs="Times New Roman"/>
        </w:rPr>
        <w:br w:type="textWrapping"/>
      </w:r>
      <w:r>
        <w:rPr>
          <w:rFonts w:hint="default" w:ascii="Times New Roman" w:hAnsi="Times New Roman" w:cs="Times New Roman"/>
        </w:rPr>
        <w:t>- Enemy (AI):</w:t>
      </w:r>
      <w:r>
        <w:rPr>
          <w:rFonts w:hint="default" w:ascii="Times New Roman" w:hAnsi="Times New Roman" w:cs="Times New Roman"/>
        </w:rPr>
        <w:br w:type="textWrapping"/>
      </w:r>
      <w:r>
        <w:rPr>
          <w:rFonts w:hint="default" w:ascii="Times New Roman" w:hAnsi="Times New Roman" w:cs="Times New Roman"/>
        </w:rPr>
        <w:t xml:space="preserve">  + Tự động di chuyển từng bước về phía Player.</w:t>
      </w:r>
      <w:r>
        <w:rPr>
          <w:rFonts w:hint="default" w:ascii="Times New Roman" w:hAnsi="Times New Roman" w:cs="Times New Roman"/>
        </w:rPr>
        <w:br w:type="textWrapping"/>
      </w:r>
      <w:r>
        <w:rPr>
          <w:rFonts w:hint="default" w:ascii="Times New Roman" w:hAnsi="Times New Roman" w:cs="Times New Roman"/>
        </w:rPr>
        <w:t xml:space="preserve">  + Tìm đường ngắn nhất dựa trên thuật toán A*.</w:t>
      </w:r>
      <w:r>
        <w:rPr>
          <w:rFonts w:hint="default" w:ascii="Times New Roman" w:hAnsi="Times New Roman" w:cs="Times New Roman"/>
        </w:rPr>
        <w:br w:type="textWrapping"/>
      </w:r>
      <w:r>
        <w:rPr>
          <w:rFonts w:hint="default" w:ascii="Times New Roman" w:hAnsi="Times New Roman" w:cs="Times New Roman"/>
        </w:rPr>
        <w:t xml:space="preserve">  + Lưu vị trí vào Model của Enemy sau mỗi bước di chuyển.</w:t>
      </w:r>
      <w:r>
        <w:rPr>
          <w:rFonts w:hint="default" w:ascii="Times New Roman" w:hAnsi="Times New Roman" w:cs="Times New Roman"/>
        </w:rPr>
        <w:br w:type="textWrapping"/>
      </w:r>
      <w:r>
        <w:rPr>
          <w:rFonts w:hint="default" w:ascii="Times New Roman" w:hAnsi="Times New Roman" w:cs="Times New Roman"/>
        </w:rPr>
        <w:t>- Luật thắng/thua:</w:t>
      </w:r>
      <w:r>
        <w:rPr>
          <w:rFonts w:hint="default" w:ascii="Times New Roman" w:hAnsi="Times New Roman" w:cs="Times New Roman"/>
        </w:rPr>
        <w:br w:type="textWrapping"/>
      </w:r>
      <w:r>
        <w:rPr>
          <w:rFonts w:hint="default" w:ascii="Times New Roman" w:hAnsi="Times New Roman" w:cs="Times New Roman"/>
        </w:rPr>
        <w:t xml:space="preserve">  + Win: Player chạm đến vị trí đích.</w:t>
      </w:r>
      <w:r>
        <w:rPr>
          <w:rFonts w:hint="default" w:ascii="Times New Roman" w:hAnsi="Times New Roman" w:cs="Times New Roman"/>
        </w:rPr>
        <w:br w:type="textWrapping"/>
      </w:r>
      <w:r>
        <w:rPr>
          <w:rFonts w:hint="default" w:ascii="Times New Roman" w:hAnsi="Times New Roman" w:cs="Times New Roman"/>
        </w:rPr>
        <w:t xml:space="preserve">  + Lose: Enemy chạm vào vị trí của Player.</w:t>
      </w:r>
    </w:p>
    <w:p w14:paraId="15157CB8">
      <w:pPr>
        <w:pStyle w:val="2"/>
        <w:rPr>
          <w:rFonts w:hint="default" w:ascii="Times New Roman" w:hAnsi="Times New Roman" w:cs="Times New Roman"/>
        </w:rPr>
      </w:pPr>
      <w:r>
        <w:rPr>
          <w:rFonts w:hint="default" w:ascii="Times New Roman" w:hAnsi="Times New Roman" w:cs="Times New Roman"/>
          <w:lang w:val="en-US"/>
        </w:rPr>
        <w:t>4</w:t>
      </w:r>
      <w:r>
        <w:rPr>
          <w:rFonts w:hint="default" w:ascii="Times New Roman" w:hAnsi="Times New Roman" w:cs="Times New Roman"/>
        </w:rPr>
        <w:t>. Kỹ thuật và công nghệ sử dụng</w:t>
      </w:r>
    </w:p>
    <w:p w14:paraId="745E4AD3">
      <w:pPr>
        <w:pStyle w:val="3"/>
        <w:numPr>
          <w:numId w:val="0"/>
        </w:numPr>
        <w:ind w:leftChars="0"/>
        <w:rPr>
          <w:rFonts w:hint="default" w:ascii="Times New Roman" w:hAnsi="Times New Roman" w:cs="Times New Roman"/>
        </w:rPr>
      </w:pPr>
      <w:r>
        <w:rPr>
          <w:rFonts w:hint="default" w:ascii="Times New Roman" w:hAnsi="Times New Roman" w:cs="Times New Roman"/>
          <w:lang w:val="en-US"/>
        </w:rPr>
        <w:t xml:space="preserve">4.1. </w:t>
      </w:r>
      <w:r>
        <w:rPr>
          <w:rFonts w:hint="default" w:ascii="Times New Roman" w:hAnsi="Times New Roman" w:cs="Times New Roman"/>
        </w:rPr>
        <w:t>Mô hình MVC (Model - View - Controller)</w:t>
      </w:r>
    </w:p>
    <w:p w14:paraId="7F8A8285">
      <w:pPr>
        <w:rPr>
          <w:rFonts w:hint="default" w:ascii="Times New Roman" w:hAnsi="Times New Roman" w:cs="Times New Roman"/>
        </w:rPr>
      </w:pPr>
      <w:r>
        <w:rPr>
          <w:rFonts w:hint="default" w:ascii="Times New Roman" w:hAnsi="Times New Roman" w:cs="Times New Roman"/>
          <w:b/>
          <w:bCs/>
          <w:color w:val="007BB8"/>
        </w:rPr>
        <w:t>Giải thích ngắn gọn:</w:t>
      </w:r>
      <w:r>
        <w:rPr>
          <w:rFonts w:hint="default" w:ascii="Times New Roman" w:hAnsi="Times New Roman" w:cs="Times New Roman"/>
          <w:color w:val="007BB8"/>
        </w:rPr>
        <w:t xml:space="preserve"> </w:t>
      </w:r>
      <w:r>
        <w:rPr>
          <w:rFonts w:hint="default" w:ascii="Times New Roman" w:hAnsi="Times New Roman" w:cs="Times New Roman"/>
          <w:b/>
          <w:bCs/>
        </w:rPr>
        <w:t>MVC</w:t>
      </w:r>
      <w:r>
        <w:rPr>
          <w:rFonts w:hint="default" w:ascii="Times New Roman" w:hAnsi="Times New Roman" w:cs="Times New Roman"/>
        </w:rPr>
        <w:t xml:space="preserve"> là viết tắt của </w:t>
      </w:r>
      <w:r>
        <w:rPr>
          <w:rFonts w:hint="default" w:ascii="Times New Roman" w:hAnsi="Times New Roman" w:cs="Times New Roman"/>
          <w:b/>
          <w:bCs/>
        </w:rPr>
        <w:t>Model - View - Controller</w:t>
      </w:r>
      <w:r>
        <w:rPr>
          <w:rFonts w:hint="default" w:ascii="Times New Roman" w:hAnsi="Times New Roman" w:cs="Times New Roman"/>
        </w:rPr>
        <w:t xml:space="preserve">, một mô hình thiết kế phần mềm giúp </w:t>
      </w:r>
      <w:r>
        <w:rPr>
          <w:rFonts w:hint="default" w:ascii="Times New Roman" w:hAnsi="Times New Roman" w:cs="Times New Roman"/>
          <w:b/>
          <w:bCs/>
        </w:rPr>
        <w:t>tách biệt ba thành phần chính trong một ứng dụng</w:t>
      </w:r>
      <w:r>
        <w:rPr>
          <w:rFonts w:hint="default" w:ascii="Times New Roman" w:hAnsi="Times New Roman" w:cs="Times New Roman"/>
        </w:rPr>
        <w:t>: dữ liệu, giao diện và xử lý logic. Mô hình này thường được dùng trong phát triển game, ứng dụng web, và phần mềm có giao diện người dung:</w:t>
      </w:r>
    </w:p>
    <w:p w14:paraId="3D19FF33">
      <w:pPr>
        <w:pStyle w:val="146"/>
        <w:numPr>
          <w:ilvl w:val="0"/>
          <w:numId w:val="9"/>
        </w:numPr>
        <w:rPr>
          <w:rFonts w:hint="default" w:ascii="Times New Roman" w:hAnsi="Times New Roman" w:cs="Times New Roman"/>
        </w:rPr>
      </w:pPr>
      <w:r>
        <w:rPr>
          <w:rFonts w:hint="default" w:ascii="Times New Roman" w:hAnsi="Times New Roman" w:cs="Times New Roman"/>
        </w:rPr>
        <w:t>Model: Quản lý dữ liệu.</w:t>
      </w:r>
    </w:p>
    <w:p w14:paraId="29283D8B">
      <w:pPr>
        <w:pStyle w:val="146"/>
        <w:numPr>
          <w:ilvl w:val="0"/>
          <w:numId w:val="9"/>
        </w:numPr>
        <w:rPr>
          <w:rFonts w:hint="default" w:ascii="Times New Roman" w:hAnsi="Times New Roman" w:cs="Times New Roman"/>
        </w:rPr>
      </w:pPr>
      <w:r>
        <w:rPr>
          <w:rFonts w:hint="default" w:ascii="Times New Roman" w:hAnsi="Times New Roman" w:cs="Times New Roman"/>
        </w:rPr>
        <w:t>View: Giao diện – hiện thị game (sprite, animation).</w:t>
      </w:r>
    </w:p>
    <w:p w14:paraId="7D6D3485">
      <w:pPr>
        <w:pStyle w:val="146"/>
        <w:numPr>
          <w:ilvl w:val="0"/>
          <w:numId w:val="9"/>
        </w:numPr>
        <w:rPr>
          <w:rFonts w:hint="default" w:ascii="Times New Roman" w:hAnsi="Times New Roman" w:cs="Times New Roman"/>
        </w:rPr>
      </w:pPr>
      <w:r>
        <w:rPr>
          <w:rFonts w:hint="default" w:ascii="Times New Roman" w:hAnsi="Times New Roman" w:cs="Times New Roman"/>
        </w:rPr>
        <w:t>Controller: Điều khiển logic.</w:t>
      </w:r>
    </w:p>
    <w:p w14:paraId="78A350DF">
      <w:pPr>
        <w:rPr>
          <w:rFonts w:hint="default" w:ascii="Times New Roman" w:hAnsi="Times New Roman" w:cs="Times New Roman"/>
        </w:rPr>
      </w:pPr>
      <w:r>
        <w:rPr>
          <w:rFonts w:hint="default" w:ascii="Times New Roman" w:hAnsi="Times New Roman" w:cs="Times New Roman"/>
          <w:b/>
          <w:bCs/>
          <w:color w:val="007BB8"/>
        </w:rPr>
        <w:t>Luồng xử lý cơ bản diễn ra như sau:</w:t>
      </w:r>
      <w:r>
        <w:rPr>
          <w:rFonts w:hint="default" w:ascii="Times New Roman" w:hAnsi="Times New Roman" w:cs="Times New Roman"/>
          <w:color w:val="007BB8"/>
        </w:rPr>
        <w:t xml:space="preserve"> </w:t>
      </w:r>
      <w:r>
        <w:rPr>
          <w:rFonts w:hint="default" w:ascii="Times New Roman" w:hAnsi="Times New Roman" w:cs="Times New Roman"/>
        </w:rPr>
        <w:t xml:space="preserve">Người dùng thực hiện hành động (input – Controller tiếp nhận hành động) </w:t>
      </w:r>
      <w:r>
        <w:rPr>
          <w:rFonts w:hint="default" w:ascii="Times New Roman" w:hAnsi="Times New Roman" w:cs="Times New Roman"/>
        </w:rPr>
        <w:sym w:font="Wingdings" w:char="F0E0"/>
      </w:r>
      <w:r>
        <w:rPr>
          <w:rFonts w:hint="default" w:ascii="Times New Roman" w:hAnsi="Times New Roman" w:cs="Times New Roman"/>
        </w:rPr>
        <w:t xml:space="preserve"> Controller phân tích hành động, sau đó cập nhật dữ liệu trong Model </w:t>
      </w:r>
      <w:r>
        <w:rPr>
          <w:rFonts w:hint="default" w:ascii="Times New Roman" w:hAnsi="Times New Roman" w:cs="Times New Roman"/>
        </w:rPr>
        <w:sym w:font="Wingdings" w:char="F0E0"/>
      </w:r>
      <w:r>
        <w:rPr>
          <w:rFonts w:hint="default" w:ascii="Times New Roman" w:hAnsi="Times New Roman" w:cs="Times New Roman"/>
        </w:rPr>
        <w:t xml:space="preserve"> </w:t>
      </w:r>
      <w:r>
        <w:rPr>
          <w:rFonts w:hint="default" w:ascii="Times New Roman" w:hAnsi="Times New Roman" w:cs="Times New Roman"/>
          <w:b/>
          <w:bCs/>
        </w:rPr>
        <w:t>Model</w:t>
      </w:r>
      <w:r>
        <w:rPr>
          <w:rFonts w:hint="default" w:ascii="Times New Roman" w:hAnsi="Times New Roman" w:cs="Times New Roman"/>
        </w:rPr>
        <w:t xml:space="preserve"> thay đổi dữ liệu bên trong  </w:t>
      </w:r>
      <w:r>
        <w:rPr>
          <w:rFonts w:hint="default" w:ascii="Times New Roman" w:hAnsi="Times New Roman" w:cs="Times New Roman"/>
        </w:rPr>
        <w:sym w:font="Wingdings" w:char="F0E0"/>
      </w:r>
      <w:r>
        <w:rPr>
          <w:rFonts w:hint="default" w:ascii="Times New Roman" w:hAnsi="Times New Roman" w:cs="Times New Roman"/>
        </w:rPr>
        <w:t xml:space="preserve"> View sẽ </w:t>
      </w:r>
      <w:r>
        <w:rPr>
          <w:rFonts w:hint="default" w:ascii="Times New Roman" w:hAnsi="Times New Roman" w:cs="Times New Roman"/>
          <w:b/>
          <w:bCs/>
        </w:rPr>
        <w:t>lấy dữ liệu từ Model</w:t>
      </w:r>
      <w:r>
        <w:rPr>
          <w:rFonts w:hint="default" w:ascii="Times New Roman" w:hAnsi="Times New Roman" w:cs="Times New Roman"/>
        </w:rPr>
        <w:t xml:space="preserve"> để cập nhật giao diện.</w:t>
      </w:r>
    </w:p>
    <w:p w14:paraId="6184E0AE">
      <w:pPr>
        <w:rPr>
          <w:rFonts w:hint="default" w:ascii="Times New Roman" w:hAnsi="Times New Roman" w:cs="Times New Roman"/>
          <w:b/>
          <w:bCs/>
          <w:color w:val="007BB8"/>
        </w:rPr>
      </w:pPr>
      <w:r>
        <w:rPr>
          <w:rFonts w:hint="default" w:ascii="Times New Roman" w:hAnsi="Times New Roman" w:cs="Times New Roman"/>
          <w:b/>
          <w:bCs/>
          <w:color w:val="007BB8"/>
        </w:rPr>
        <w:t>Áp dụng trong game:</w:t>
      </w:r>
    </w:p>
    <w:tbl>
      <w:tblPr>
        <w:tblStyle w:val="12"/>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3"/>
        <w:gridCol w:w="1970"/>
        <w:gridCol w:w="5645"/>
      </w:tblGrid>
      <w:tr w14:paraId="1E56B1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41AC518C">
            <w:pPr>
              <w:rPr>
                <w:rFonts w:hint="default" w:ascii="Times New Roman" w:hAnsi="Times New Roman" w:cs="Times New Roman"/>
              </w:rPr>
            </w:pPr>
            <w:r>
              <w:rPr>
                <w:rFonts w:hint="default" w:ascii="Times New Roman" w:hAnsi="Times New Roman" w:cs="Times New Roman"/>
              </w:rPr>
              <w:t>Thành phần</w:t>
            </w:r>
          </w:p>
        </w:tc>
        <w:tc>
          <w:tcPr>
            <w:tcW w:w="2003" w:type="dxa"/>
          </w:tcPr>
          <w:p w14:paraId="0AC135A3">
            <w:pPr>
              <w:rPr>
                <w:rFonts w:hint="default" w:ascii="Times New Roman" w:hAnsi="Times New Roman" w:cs="Times New Roman"/>
              </w:rPr>
            </w:pPr>
            <w:r>
              <w:rPr>
                <w:rFonts w:hint="default" w:ascii="Times New Roman" w:hAnsi="Times New Roman" w:cs="Times New Roman"/>
              </w:rPr>
              <w:t>Vai trò</w:t>
            </w:r>
          </w:p>
        </w:tc>
        <w:tc>
          <w:tcPr>
            <w:tcW w:w="5737" w:type="dxa"/>
          </w:tcPr>
          <w:p w14:paraId="31337686">
            <w:pPr>
              <w:rPr>
                <w:rFonts w:hint="default" w:ascii="Times New Roman" w:hAnsi="Times New Roman" w:cs="Times New Roman"/>
              </w:rPr>
            </w:pPr>
            <w:r>
              <w:rPr>
                <w:rFonts w:hint="default" w:ascii="Times New Roman" w:hAnsi="Times New Roman" w:cs="Times New Roman"/>
              </w:rPr>
              <w:t>Ví dụ cụ thể</w:t>
            </w:r>
          </w:p>
        </w:tc>
      </w:tr>
      <w:tr w14:paraId="1C0BC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7ED1EB73">
            <w:pPr>
              <w:rPr>
                <w:rFonts w:hint="default" w:ascii="Times New Roman" w:hAnsi="Times New Roman" w:cs="Times New Roman"/>
              </w:rPr>
            </w:pPr>
            <w:r>
              <w:rPr>
                <w:rFonts w:hint="default" w:ascii="Times New Roman" w:hAnsi="Times New Roman" w:cs="Times New Roman"/>
              </w:rPr>
              <w:t xml:space="preserve">PlayerModel, EnemyModel, </w:t>
            </w:r>
            <w:r>
              <w:rPr>
                <w:rFonts w:hint="default" w:ascii="Times New Roman" w:hAnsi="Times New Roman" w:cs="Times New Roman"/>
              </w:rPr>
              <w:br w:type="textWrapping"/>
            </w:r>
            <w:r>
              <w:rPr>
                <w:rFonts w:hint="default" w:ascii="Times New Roman" w:hAnsi="Times New Roman" w:cs="Times New Roman"/>
              </w:rPr>
              <w:t>MatrixElementModel</w:t>
            </w:r>
          </w:p>
        </w:tc>
        <w:tc>
          <w:tcPr>
            <w:tcW w:w="2003" w:type="dxa"/>
          </w:tcPr>
          <w:p w14:paraId="5642846D">
            <w:pPr>
              <w:rPr>
                <w:rFonts w:hint="default" w:ascii="Times New Roman" w:hAnsi="Times New Roman" w:cs="Times New Roman"/>
              </w:rPr>
            </w:pPr>
            <w:r>
              <w:rPr>
                <w:rFonts w:hint="default" w:ascii="Times New Roman" w:hAnsi="Times New Roman" w:cs="Times New Roman"/>
              </w:rPr>
              <w:t>Model</w:t>
            </w:r>
          </w:p>
        </w:tc>
        <w:tc>
          <w:tcPr>
            <w:tcW w:w="5737" w:type="dxa"/>
          </w:tcPr>
          <w:p w14:paraId="50DF27EF">
            <w:pPr>
              <w:rPr>
                <w:rFonts w:hint="default" w:ascii="Times New Roman" w:hAnsi="Times New Roman" w:cs="Times New Roman"/>
              </w:rPr>
            </w:pPr>
            <w:r>
              <w:rPr>
                <w:rFonts w:hint="default" w:ascii="Times New Roman" w:hAnsi="Times New Roman" w:cs="Times New Roman"/>
              </w:rPr>
              <w:t>Lưu vị trí hiện tại của Player/Enemy/Matrix.</w:t>
            </w:r>
            <w:r>
              <w:rPr>
                <w:rFonts w:hint="default" w:ascii="Times New Roman" w:hAnsi="Times New Roman" w:cs="Times New Roman"/>
              </w:rPr>
              <w:br w:type="textWrapping"/>
            </w:r>
            <w:r>
              <w:rPr>
                <w:rFonts w:hint="default" w:ascii="Times New Roman" w:hAnsi="Times New Roman" w:cs="Times New Roman"/>
              </w:rPr>
              <w:t>Lưu thành phần View hiển thị mà bản thân quản lý.</w:t>
            </w:r>
            <w:r>
              <w:rPr>
                <w:rFonts w:hint="default" w:ascii="Times New Roman" w:hAnsi="Times New Roman" w:cs="Times New Roman"/>
              </w:rPr>
              <w:br w:type="textWrapping"/>
            </w:r>
            <w:r>
              <w:rPr>
                <w:rFonts w:hint="default" w:ascii="Times New Roman" w:hAnsi="Times New Roman" w:cs="Times New Roman"/>
              </w:rPr>
              <w:t xml:space="preserve">Lưu loại Matrix tại vị trí (x, y) trên ma trận: </w:t>
            </w:r>
            <w:r>
              <w:rPr>
                <w:rFonts w:hint="default" w:ascii="Times New Roman" w:hAnsi="Times New Roman" w:cs="Times New Roman"/>
              </w:rPr>
              <w:br w:type="textWrapping"/>
            </w:r>
            <w:r>
              <w:rPr>
                <w:rFonts w:hint="default" w:ascii="Times New Roman" w:hAnsi="Times New Roman" w:cs="Times New Roman"/>
              </w:rPr>
              <w:t>- 0: Có thể đi.</w:t>
            </w:r>
            <w:r>
              <w:rPr>
                <w:rFonts w:hint="default" w:ascii="Times New Roman" w:hAnsi="Times New Roman" w:cs="Times New Roman"/>
              </w:rPr>
              <w:br w:type="textWrapping"/>
            </w:r>
            <w:r>
              <w:rPr>
                <w:rFonts w:hint="default" w:ascii="Times New Roman" w:hAnsi="Times New Roman" w:cs="Times New Roman"/>
              </w:rPr>
              <w:t>- 1: Tường không thể đi.</w:t>
            </w:r>
          </w:p>
        </w:tc>
      </w:tr>
      <w:tr w14:paraId="180DB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0B41E141">
            <w:pPr>
              <w:rPr>
                <w:rFonts w:hint="default" w:ascii="Times New Roman" w:hAnsi="Times New Roman" w:cs="Times New Roman"/>
              </w:rPr>
            </w:pPr>
            <w:r>
              <w:rPr>
                <w:rFonts w:hint="default" w:ascii="Times New Roman" w:hAnsi="Times New Roman" w:cs="Times New Roman"/>
              </w:rPr>
              <w:t xml:space="preserve">PlayerView, EnemyView, </w:t>
            </w:r>
            <w:r>
              <w:rPr>
                <w:rFonts w:hint="default" w:ascii="Times New Roman" w:hAnsi="Times New Roman" w:cs="Times New Roman"/>
              </w:rPr>
              <w:br w:type="textWrapping"/>
            </w:r>
            <w:r>
              <w:rPr>
                <w:rFonts w:hint="default" w:ascii="Times New Roman" w:hAnsi="Times New Roman" w:cs="Times New Roman"/>
              </w:rPr>
              <w:t xml:space="preserve">HomeUIView, </w:t>
            </w:r>
            <w:r>
              <w:rPr>
                <w:rFonts w:hint="default" w:ascii="Times New Roman" w:hAnsi="Times New Roman" w:cs="Times New Roman"/>
              </w:rPr>
              <w:br w:type="textWrapping"/>
            </w:r>
            <w:r>
              <w:rPr>
                <w:rFonts w:hint="default" w:ascii="Times New Roman" w:hAnsi="Times New Roman" w:cs="Times New Roman"/>
              </w:rPr>
              <w:t xml:space="preserve">WinUIView, </w:t>
            </w:r>
            <w:r>
              <w:rPr>
                <w:rFonts w:hint="default" w:ascii="Times New Roman" w:hAnsi="Times New Roman" w:cs="Times New Roman"/>
              </w:rPr>
              <w:br w:type="textWrapping"/>
            </w:r>
            <w:r>
              <w:rPr>
                <w:rFonts w:hint="default" w:ascii="Times New Roman" w:hAnsi="Times New Roman" w:cs="Times New Roman"/>
              </w:rPr>
              <w:t>LoseUIView</w:t>
            </w:r>
          </w:p>
        </w:tc>
        <w:tc>
          <w:tcPr>
            <w:tcW w:w="2003" w:type="dxa"/>
          </w:tcPr>
          <w:p w14:paraId="796B38F3">
            <w:pPr>
              <w:rPr>
                <w:rFonts w:hint="default" w:ascii="Times New Roman" w:hAnsi="Times New Roman" w:cs="Times New Roman"/>
              </w:rPr>
            </w:pPr>
            <w:r>
              <w:rPr>
                <w:rFonts w:hint="default" w:ascii="Times New Roman" w:hAnsi="Times New Roman" w:cs="Times New Roman"/>
              </w:rPr>
              <w:t>View</w:t>
            </w:r>
          </w:p>
        </w:tc>
        <w:tc>
          <w:tcPr>
            <w:tcW w:w="5737" w:type="dxa"/>
          </w:tcPr>
          <w:p w14:paraId="2174C747">
            <w:pPr>
              <w:rPr>
                <w:rFonts w:hint="default" w:ascii="Times New Roman" w:hAnsi="Times New Roman" w:cs="Times New Roman"/>
              </w:rPr>
            </w:pPr>
            <w:r>
              <w:rPr>
                <w:rFonts w:hint="default" w:ascii="Times New Roman" w:hAnsi="Times New Roman" w:cs="Times New Roman"/>
              </w:rPr>
              <w:t>Hiển thị sprite.</w:t>
            </w:r>
            <w:r>
              <w:rPr>
                <w:rFonts w:hint="default" w:ascii="Times New Roman" w:hAnsi="Times New Roman" w:cs="Times New Roman"/>
              </w:rPr>
              <w:br w:type="textWrapping"/>
            </w:r>
            <w:r>
              <w:rPr>
                <w:rFonts w:hint="default" w:ascii="Times New Roman" w:hAnsi="Times New Roman" w:cs="Times New Roman"/>
              </w:rPr>
              <w:t xml:space="preserve">Hiển thị vị trí đang đứng trên màn hình. </w:t>
            </w:r>
            <w:r>
              <w:rPr>
                <w:rFonts w:hint="default" w:ascii="Times New Roman" w:hAnsi="Times New Roman" w:cs="Times New Roman"/>
              </w:rPr>
              <w:br w:type="textWrapping"/>
            </w:r>
            <w:r>
              <w:rPr>
                <w:rFonts w:hint="default" w:ascii="Times New Roman" w:hAnsi="Times New Roman" w:cs="Times New Roman"/>
              </w:rPr>
              <w:t>Hiển thị animation (Idle, Run), Lưu hàm Move dùng DOTWeen tạo Animation di chuyển mượt mà.</w:t>
            </w:r>
          </w:p>
        </w:tc>
      </w:tr>
      <w:tr w14:paraId="2011E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60786752">
            <w:pPr>
              <w:rPr>
                <w:rFonts w:hint="default" w:ascii="Times New Roman" w:hAnsi="Times New Roman" w:cs="Times New Roman"/>
              </w:rPr>
            </w:pPr>
            <w:r>
              <w:rPr>
                <w:rFonts w:hint="default" w:ascii="Times New Roman" w:hAnsi="Times New Roman" w:cs="Times New Roman"/>
              </w:rPr>
              <w:t xml:space="preserve">PlayerController, EnemyController, </w:t>
            </w:r>
            <w:r>
              <w:rPr>
                <w:rFonts w:hint="default" w:ascii="Times New Roman" w:hAnsi="Times New Roman" w:cs="Times New Roman"/>
              </w:rPr>
              <w:br w:type="textWrapping"/>
            </w:r>
            <w:r>
              <w:rPr>
                <w:rFonts w:hint="default" w:ascii="Times New Roman" w:hAnsi="Times New Roman" w:cs="Times New Roman"/>
              </w:rPr>
              <w:t xml:space="preserve">MatrixController, </w:t>
            </w:r>
            <w:r>
              <w:rPr>
                <w:rFonts w:hint="default" w:ascii="Times New Roman" w:hAnsi="Times New Roman" w:cs="Times New Roman"/>
              </w:rPr>
              <w:br w:type="textWrapping"/>
            </w:r>
            <w:r>
              <w:rPr>
                <w:rFonts w:hint="default" w:ascii="Times New Roman" w:hAnsi="Times New Roman" w:cs="Times New Roman"/>
              </w:rPr>
              <w:t>HomeUIController</w:t>
            </w:r>
          </w:p>
        </w:tc>
        <w:tc>
          <w:tcPr>
            <w:tcW w:w="2003" w:type="dxa"/>
          </w:tcPr>
          <w:p w14:paraId="062096E0">
            <w:pPr>
              <w:rPr>
                <w:rFonts w:hint="default" w:ascii="Times New Roman" w:hAnsi="Times New Roman" w:cs="Times New Roman"/>
              </w:rPr>
            </w:pPr>
            <w:r>
              <w:rPr>
                <w:rFonts w:hint="default" w:ascii="Times New Roman" w:hAnsi="Times New Roman" w:cs="Times New Roman"/>
              </w:rPr>
              <w:t>Controller</w:t>
            </w:r>
          </w:p>
        </w:tc>
        <w:tc>
          <w:tcPr>
            <w:tcW w:w="5737" w:type="dxa"/>
          </w:tcPr>
          <w:p w14:paraId="2AF9443E">
            <w:pPr>
              <w:rPr>
                <w:rFonts w:hint="default" w:ascii="Times New Roman" w:hAnsi="Times New Roman" w:cs="Times New Roman"/>
              </w:rPr>
            </w:pPr>
            <w:r>
              <w:rPr>
                <w:rFonts w:hint="default" w:ascii="Times New Roman" w:hAnsi="Times New Roman" w:cs="Times New Roman"/>
              </w:rPr>
              <w:t xml:space="preserve">Lưu List các Model Player/Enemy </w:t>
            </w:r>
            <w:r>
              <w:rPr>
                <w:rFonts w:hint="default" w:ascii="Times New Roman" w:hAnsi="Times New Roman" w:cs="Times New Roman"/>
              </w:rPr>
              <w:sym w:font="Wingdings" w:char="F0E0"/>
            </w:r>
            <w:r>
              <w:rPr>
                <w:rFonts w:hint="default" w:ascii="Times New Roman" w:hAnsi="Times New Roman" w:cs="Times New Roman"/>
              </w:rPr>
              <w:t xml:space="preserve"> Đảm bảo chỉ có duy nhất 1 PlayerController/EnemyController.</w:t>
            </w:r>
          </w:p>
          <w:p w14:paraId="44B3DB16">
            <w:pPr>
              <w:rPr>
                <w:rFonts w:hint="default" w:ascii="Times New Roman" w:hAnsi="Times New Roman" w:cs="Times New Roman"/>
              </w:rPr>
            </w:pPr>
            <w:r>
              <w:rPr>
                <w:rFonts w:hint="default" w:ascii="Times New Roman" w:hAnsi="Times New Roman" w:cs="Times New Roman"/>
              </w:rPr>
              <w:t>Spawn Player/Enemy/Matrix:</w:t>
            </w:r>
            <w:r>
              <w:rPr>
                <w:rFonts w:hint="default" w:ascii="Times New Roman" w:hAnsi="Times New Roman" w:cs="Times New Roman"/>
              </w:rPr>
              <w:br w:type="textWrapping"/>
            </w:r>
            <w:r>
              <w:rPr>
                <w:rFonts w:hint="default" w:ascii="Times New Roman" w:hAnsi="Times New Roman" w:cs="Times New Roman"/>
              </w:rPr>
              <w:t>- Player vị trí bắt đầu là [0, 0].</w:t>
            </w:r>
            <w:r>
              <w:rPr>
                <w:rFonts w:hint="default" w:ascii="Times New Roman" w:hAnsi="Times New Roman" w:cs="Times New Roman"/>
              </w:rPr>
              <w:br w:type="textWrapping"/>
            </w:r>
            <w:r>
              <w:rPr>
                <w:rFonts w:hint="default" w:ascii="Times New Roman" w:hAnsi="Times New Roman" w:cs="Times New Roman"/>
              </w:rPr>
              <w:t>- Enemy vị trí ngẫu nhiên trong Matrix.</w:t>
            </w:r>
            <w:r>
              <w:rPr>
                <w:rFonts w:hint="default" w:ascii="Times New Roman" w:hAnsi="Times New Roman" w:cs="Times New Roman"/>
              </w:rPr>
              <w:br w:type="textWrapping"/>
            </w:r>
            <w:r>
              <w:rPr>
                <w:rFonts w:hint="default" w:ascii="Times New Roman" w:hAnsi="Times New Roman" w:cs="Times New Roman"/>
              </w:rPr>
              <w:t xml:space="preserve">- Matrix (Size đã được lưu trong data, ví trí tường và ô có thể đi cũng được lưu trong data). </w:t>
            </w:r>
          </w:p>
          <w:p w14:paraId="6C760609">
            <w:pPr>
              <w:rPr>
                <w:rFonts w:hint="default" w:ascii="Times New Roman" w:hAnsi="Times New Roman" w:cs="Times New Roman"/>
              </w:rPr>
            </w:pPr>
            <w:r>
              <w:rPr>
                <w:rFonts w:hint="default" w:ascii="Times New Roman" w:hAnsi="Times New Roman" w:cs="Times New Roman"/>
              </w:rPr>
              <w:t xml:space="preserve">Nhận Input từ người chơi: </w:t>
            </w:r>
            <w:r>
              <w:rPr>
                <w:rFonts w:hint="default" w:ascii="Times New Roman" w:hAnsi="Times New Roman" w:cs="Times New Roman"/>
              </w:rPr>
              <w:br w:type="textWrapping"/>
            </w:r>
            <w:r>
              <w:rPr>
                <w:rFonts w:hint="default" w:ascii="Times New Roman" w:hAnsi="Times New Roman" w:cs="Times New Roman"/>
              </w:rPr>
              <w:t>- Player: Input.GetKeyDown() cho phép nhận biết bàn phím đang nhấn nút nào.</w:t>
            </w:r>
          </w:p>
          <w:p w14:paraId="4424E2B6">
            <w:pPr>
              <w:rPr>
                <w:rFonts w:hint="default" w:ascii="Times New Roman" w:hAnsi="Times New Roman" w:cs="Times New Roman"/>
              </w:rPr>
            </w:pPr>
            <w:r>
              <w:rPr>
                <w:rFonts w:hint="default" w:ascii="Times New Roman" w:hAnsi="Times New Roman" w:cs="Times New Roman"/>
              </w:rPr>
              <w:t xml:space="preserve">Xử lý Logic di chuyển theo Direction:Tác động đến Model để thay đổi Position, Model tác động vào View để hiện thị lên màn hình (gọi thêm hàm Move để di chuyển mượt hơn bằng DOTWeen): </w:t>
            </w:r>
            <w:r>
              <w:rPr>
                <w:rFonts w:hint="default" w:ascii="Times New Roman" w:hAnsi="Times New Roman" w:cs="Times New Roman"/>
              </w:rPr>
              <w:br w:type="textWrapping"/>
            </w:r>
            <w:r>
              <w:rPr>
                <w:rFonts w:hint="default" w:ascii="Times New Roman" w:hAnsi="Times New Roman" w:cs="Times New Roman"/>
              </w:rPr>
              <w:t xml:space="preserve">- Player: di chuyển sau khi nhấn nút điều khiển. </w:t>
            </w:r>
            <w:r>
              <w:rPr>
                <w:rFonts w:hint="default" w:ascii="Times New Roman" w:hAnsi="Times New Roman" w:cs="Times New Roman"/>
              </w:rPr>
              <w:br w:type="textWrapping"/>
            </w:r>
            <w:r>
              <w:rPr>
                <w:rFonts w:hint="default" w:ascii="Times New Roman" w:hAnsi="Times New Roman" w:cs="Times New Roman"/>
              </w:rPr>
              <w:t xml:space="preserve">- Enemy: di chuyển sau khi Player nhấn nút, Gọi AStar cập nhật đường đi cho các Enemy. </w:t>
            </w:r>
          </w:p>
          <w:p w14:paraId="2B48B9F0">
            <w:pPr>
              <w:rPr>
                <w:rFonts w:hint="default" w:ascii="Times New Roman" w:hAnsi="Times New Roman" w:cs="Times New Roman"/>
              </w:rPr>
            </w:pPr>
            <w:r>
              <w:rPr>
                <w:rFonts w:hint="default" w:ascii="Times New Roman" w:hAnsi="Times New Roman" w:cs="Times New Roman"/>
              </w:rPr>
              <w:t>HomeUIController: Lưu View với trường hợp đặc biệt, thực thể không cần hiển Model.</w:t>
            </w:r>
          </w:p>
        </w:tc>
      </w:tr>
    </w:tbl>
    <w:p w14:paraId="69BB430C">
      <w:pPr>
        <w:pStyle w:val="3"/>
        <w:rPr>
          <w:rFonts w:hint="default" w:ascii="Times New Roman" w:hAnsi="Times New Roman" w:cs="Times New Roman"/>
        </w:rPr>
      </w:pPr>
      <w:r>
        <w:rPr>
          <w:rFonts w:hint="default" w:ascii="Times New Roman" w:hAnsi="Times New Roman" w:cs="Times New Roman"/>
          <w:lang w:val="en-US"/>
        </w:rPr>
        <w:t>4</w:t>
      </w:r>
      <w:r>
        <w:rPr>
          <w:rFonts w:hint="default" w:ascii="Times New Roman" w:hAnsi="Times New Roman" w:cs="Times New Roman"/>
        </w:rPr>
        <w:t>.2</w:t>
      </w:r>
      <w:r>
        <w:rPr>
          <w:rFonts w:hint="default" w:ascii="Times New Roman" w:hAnsi="Times New Roman" w:cs="Times New Roman"/>
          <w:lang w:val="en-US"/>
        </w:rPr>
        <w:t xml:space="preserve">. </w:t>
      </w:r>
      <w:r>
        <w:rPr>
          <w:rFonts w:hint="default" w:ascii="Times New Roman" w:hAnsi="Times New Roman" w:cs="Times New Roman"/>
        </w:rPr>
        <w:t>Design Pattern: Singleton</w:t>
      </w:r>
    </w:p>
    <w:p w14:paraId="0980087E">
      <w:pPr>
        <w:rPr>
          <w:rFonts w:hint="default" w:ascii="Times New Roman" w:hAnsi="Times New Roman" w:cs="Times New Roman"/>
        </w:rPr>
      </w:pPr>
      <w:r>
        <w:rPr>
          <w:rFonts w:hint="default" w:ascii="Times New Roman" w:hAnsi="Times New Roman" w:cs="Times New Roman"/>
          <w:b/>
          <w:bCs/>
          <w:color w:val="007BB8"/>
        </w:rPr>
        <w:t xml:space="preserve">Khái quát: </w:t>
      </w:r>
      <w:r>
        <w:rPr>
          <w:rFonts w:hint="default" w:ascii="Times New Roman" w:hAnsi="Times New Roman" w:cs="Times New Roman"/>
          <w:b/>
          <w:bCs/>
        </w:rPr>
        <w:t>Singleton</w:t>
      </w:r>
      <w:r>
        <w:rPr>
          <w:rFonts w:hint="default" w:ascii="Times New Roman" w:hAnsi="Times New Roman" w:cs="Times New Roman"/>
        </w:rPr>
        <w:t xml:space="preserve"> là một </w:t>
      </w:r>
      <w:r>
        <w:rPr>
          <w:rFonts w:hint="default" w:ascii="Times New Roman" w:hAnsi="Times New Roman" w:cs="Times New Roman"/>
          <w:b/>
          <w:bCs/>
        </w:rPr>
        <w:t>mẫu thiết kế (Design Pattern)</w:t>
      </w:r>
      <w:r>
        <w:rPr>
          <w:rFonts w:hint="default" w:ascii="Times New Roman" w:hAnsi="Times New Roman" w:cs="Times New Roman"/>
        </w:rPr>
        <w:t xml:space="preserve"> thuộc nhóm </w:t>
      </w:r>
      <w:r>
        <w:rPr>
          <w:rFonts w:hint="default" w:ascii="Times New Roman" w:hAnsi="Times New Roman" w:cs="Times New Roman"/>
          <w:b/>
          <w:bCs/>
        </w:rPr>
        <w:t>Creational Patterns</w:t>
      </w:r>
      <w:r>
        <w:rPr>
          <w:rFonts w:hint="default" w:ascii="Times New Roman" w:hAnsi="Times New Roman" w:cs="Times New Roman"/>
        </w:rPr>
        <w:t xml:space="preserve"> (mẫu khởi tạo), với mục tiêu:</w:t>
      </w:r>
    </w:p>
    <w:p w14:paraId="29B050B0">
      <w:pP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t xml:space="preserve"> </w:t>
      </w:r>
      <w:r>
        <w:rPr>
          <w:rFonts w:hint="default" w:ascii="Times New Roman" w:hAnsi="Times New Roman" w:cs="Times New Roman"/>
          <w:b/>
          <w:bCs/>
        </w:rPr>
        <w:t>Đảm bảo rằng một lớp chỉ có duy nhất một thể hiện (instance)</w:t>
      </w:r>
      <w:r>
        <w:rPr>
          <w:rFonts w:hint="default" w:ascii="Times New Roman" w:hAnsi="Times New Roman" w:cs="Times New Roman"/>
        </w:rPr>
        <w:br w:type="textWrapping"/>
      </w:r>
      <w:r>
        <w:rPr>
          <w:rFonts w:hint="default" w:ascii="Times New Roman" w:hAnsi="Times New Roman" w:cs="Times New Roman"/>
        </w:rPr>
        <w:t>🔹</w:t>
      </w:r>
      <w:r>
        <w:rPr>
          <w:rFonts w:hint="default" w:ascii="Times New Roman" w:hAnsi="Times New Roman" w:cs="Times New Roman"/>
        </w:rPr>
        <w:t xml:space="preserve"> </w:t>
      </w:r>
      <w:r>
        <w:rPr>
          <w:rFonts w:hint="default" w:ascii="Times New Roman" w:hAnsi="Times New Roman" w:cs="Times New Roman"/>
          <w:b/>
          <w:bCs/>
        </w:rPr>
        <w:t>Cung cấp một điểm truy cập toàn cục (global access point)</w:t>
      </w:r>
      <w:r>
        <w:rPr>
          <w:rFonts w:hint="default" w:ascii="Times New Roman" w:hAnsi="Times New Roman" w:cs="Times New Roman"/>
        </w:rPr>
        <w:t xml:space="preserve"> đến thể hiện đó.</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b/>
          <w:bCs/>
          <w:color w:val="007BB8"/>
        </w:rPr>
        <w:t>Áp dụng trong game:</w:t>
      </w:r>
      <w:r>
        <w:rPr>
          <w:rFonts w:hint="default" w:ascii="Times New Roman" w:hAnsi="Times New Roman" w:cs="Times New Roman"/>
          <w:b/>
          <w:bCs/>
          <w:color w:val="007BB8"/>
        </w:rPr>
        <w:br w:type="textWrapping"/>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179"/>
        <w:gridCol w:w="2634"/>
        <w:gridCol w:w="3937"/>
      </w:tblGrid>
      <w:tr w14:paraId="4B4D0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6C142BE1">
            <w:pPr>
              <w:rPr>
                <w:rFonts w:hint="default" w:ascii="Times New Roman" w:hAnsi="Times New Roman" w:cs="Times New Roman"/>
                <w:b/>
                <w:bCs/>
              </w:rPr>
            </w:pPr>
            <w:r>
              <w:rPr>
                <w:rFonts w:hint="default" w:ascii="Times New Roman" w:hAnsi="Times New Roman" w:cs="Times New Roman"/>
                <w:b/>
                <w:bCs/>
              </w:rPr>
              <w:t>Lớp (Manager / Controller)</w:t>
            </w:r>
          </w:p>
        </w:tc>
        <w:tc>
          <w:tcPr>
            <w:tcW w:w="0" w:type="auto"/>
            <w:vAlign w:val="center"/>
          </w:tcPr>
          <w:p w14:paraId="5CE43C90">
            <w:pPr>
              <w:rPr>
                <w:rFonts w:hint="default" w:ascii="Times New Roman" w:hAnsi="Times New Roman" w:cs="Times New Roman"/>
                <w:b/>
                <w:bCs/>
              </w:rPr>
            </w:pPr>
            <w:r>
              <w:rPr>
                <w:rFonts w:hint="default" w:ascii="Times New Roman" w:hAnsi="Times New Roman" w:cs="Times New Roman"/>
                <w:b/>
                <w:bCs/>
              </w:rPr>
              <w:t>Vai trò chính</w:t>
            </w:r>
          </w:p>
        </w:tc>
        <w:tc>
          <w:tcPr>
            <w:tcW w:w="0" w:type="auto"/>
            <w:vAlign w:val="center"/>
          </w:tcPr>
          <w:p w14:paraId="3AF45AD2">
            <w:pPr>
              <w:rPr>
                <w:rFonts w:hint="default" w:ascii="Times New Roman" w:hAnsi="Times New Roman" w:cs="Times New Roman"/>
                <w:b/>
                <w:bCs/>
              </w:rPr>
            </w:pPr>
            <w:r>
              <w:rPr>
                <w:rFonts w:hint="default" w:ascii="Times New Roman" w:hAnsi="Times New Roman" w:cs="Times New Roman"/>
                <w:b/>
                <w:bCs/>
              </w:rPr>
              <w:t>Lý do dùng Singleton</w:t>
            </w:r>
          </w:p>
        </w:tc>
      </w:tr>
      <w:tr w14:paraId="07D66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48A58D2">
            <w:pPr>
              <w:rPr>
                <w:rFonts w:hint="default" w:ascii="Times New Roman" w:hAnsi="Times New Roman" w:cs="Times New Roman"/>
              </w:rPr>
            </w:pPr>
            <w:r>
              <w:rPr>
                <w:rFonts w:hint="default" w:ascii="Times New Roman" w:hAnsi="Times New Roman" w:cs="Times New Roman"/>
                <w:b/>
                <w:bCs/>
              </w:rPr>
              <w:t>HomeUIController</w:t>
            </w:r>
          </w:p>
        </w:tc>
        <w:tc>
          <w:tcPr>
            <w:tcW w:w="0" w:type="auto"/>
            <w:vAlign w:val="center"/>
          </w:tcPr>
          <w:p w14:paraId="2A7E6EC5">
            <w:pPr>
              <w:rPr>
                <w:rFonts w:hint="default" w:ascii="Times New Roman" w:hAnsi="Times New Roman" w:cs="Times New Roman"/>
              </w:rPr>
            </w:pPr>
            <w:r>
              <w:rPr>
                <w:rFonts w:hint="default" w:ascii="Times New Roman" w:hAnsi="Times New Roman" w:cs="Times New Roman"/>
              </w:rPr>
              <w:t xml:space="preserve">- Quản lý giao diện màn hình chính (Home Menu). </w:t>
            </w:r>
            <w:r>
              <w:rPr>
                <w:rFonts w:hint="default" w:ascii="Times New Roman" w:hAnsi="Times New Roman" w:cs="Times New Roman"/>
              </w:rPr>
              <w:br w:type="textWrapping"/>
            </w:r>
            <w:r>
              <w:rPr>
                <w:rFonts w:hint="default" w:ascii="Times New Roman" w:hAnsi="Times New Roman" w:cs="Times New Roman"/>
              </w:rPr>
              <w:t>- Gọi LoadLevel theo Index.</w:t>
            </w:r>
          </w:p>
        </w:tc>
        <w:tc>
          <w:tcPr>
            <w:tcW w:w="0" w:type="auto"/>
            <w:vAlign w:val="center"/>
          </w:tcPr>
          <w:p w14:paraId="4F6C466B">
            <w:pPr>
              <w:rPr>
                <w:rFonts w:hint="default" w:ascii="Times New Roman" w:hAnsi="Times New Roman" w:cs="Times New Roman"/>
              </w:rPr>
            </w:pPr>
            <w:r>
              <w:rPr>
                <w:rFonts w:hint="default" w:ascii="Times New Roman" w:hAnsi="Times New Roman" w:cs="Times New Roman"/>
              </w:rPr>
              <w:t xml:space="preserve">Chỉ cần </w:t>
            </w:r>
            <w:r>
              <w:rPr>
                <w:rFonts w:hint="default" w:ascii="Times New Roman" w:hAnsi="Times New Roman" w:cs="Times New Roman"/>
                <w:b/>
                <w:bCs/>
              </w:rPr>
              <w:t>một thể hiện duy nhất</w:t>
            </w:r>
            <w:r>
              <w:rPr>
                <w:rFonts w:hint="default" w:ascii="Times New Roman" w:hAnsi="Times New Roman" w:cs="Times New Roman"/>
              </w:rPr>
              <w:t xml:space="preserve"> để điều khiển UI chính.</w:t>
            </w:r>
          </w:p>
        </w:tc>
      </w:tr>
      <w:tr w14:paraId="582B2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686A966">
            <w:pPr>
              <w:rPr>
                <w:rFonts w:hint="default" w:ascii="Times New Roman" w:hAnsi="Times New Roman" w:cs="Times New Roman"/>
              </w:rPr>
            </w:pPr>
            <w:r>
              <w:rPr>
                <w:rFonts w:hint="default" w:ascii="Times New Roman" w:hAnsi="Times New Roman" w:cs="Times New Roman"/>
                <w:b/>
                <w:bCs/>
              </w:rPr>
              <w:t>UIManager</w:t>
            </w:r>
          </w:p>
        </w:tc>
        <w:tc>
          <w:tcPr>
            <w:tcW w:w="0" w:type="auto"/>
            <w:vAlign w:val="center"/>
          </w:tcPr>
          <w:p w14:paraId="371D7E14">
            <w:pPr>
              <w:rPr>
                <w:rFonts w:hint="default" w:ascii="Times New Roman" w:hAnsi="Times New Roman" w:cs="Times New Roman"/>
              </w:rPr>
            </w:pPr>
            <w:r>
              <w:rPr>
                <w:rFonts w:hint="default" w:ascii="Times New Roman" w:hAnsi="Times New Roman" w:cs="Times New Roman"/>
              </w:rPr>
              <w:t>- Quản lý giao diện tổng thể trong game (Win, Lose, Pause...).</w:t>
            </w:r>
          </w:p>
        </w:tc>
        <w:tc>
          <w:tcPr>
            <w:tcW w:w="0" w:type="auto"/>
            <w:vAlign w:val="center"/>
          </w:tcPr>
          <w:p w14:paraId="017A9ECF">
            <w:pPr>
              <w:rPr>
                <w:rFonts w:hint="default" w:ascii="Times New Roman" w:hAnsi="Times New Roman" w:cs="Times New Roman"/>
              </w:rPr>
            </w:pPr>
            <w:r>
              <w:rPr>
                <w:rFonts w:hint="default" w:ascii="Times New Roman" w:hAnsi="Times New Roman" w:cs="Times New Roman"/>
              </w:rPr>
              <w:t xml:space="preserve">Là </w:t>
            </w:r>
            <w:r>
              <w:rPr>
                <w:rFonts w:hint="default" w:ascii="Times New Roman" w:hAnsi="Times New Roman" w:cs="Times New Roman"/>
                <w:b/>
                <w:bCs/>
              </w:rPr>
              <w:t>trung tâm điều phối UI</w:t>
            </w:r>
            <w:r>
              <w:rPr>
                <w:rFonts w:hint="default" w:ascii="Times New Roman" w:hAnsi="Times New Roman" w:cs="Times New Roman"/>
              </w:rPr>
              <w:t>, cần truy cập toàn cục dễ dàng qua UIManager.Instance.</w:t>
            </w:r>
          </w:p>
        </w:tc>
      </w:tr>
      <w:tr w14:paraId="0E8F5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99DC084">
            <w:pPr>
              <w:rPr>
                <w:rFonts w:hint="default" w:ascii="Times New Roman" w:hAnsi="Times New Roman" w:cs="Times New Roman"/>
              </w:rPr>
            </w:pPr>
            <w:r>
              <w:rPr>
                <w:rFonts w:hint="default" w:ascii="Times New Roman" w:hAnsi="Times New Roman" w:cs="Times New Roman"/>
                <w:b/>
                <w:bCs/>
              </w:rPr>
              <w:t>MatrixController</w:t>
            </w:r>
          </w:p>
        </w:tc>
        <w:tc>
          <w:tcPr>
            <w:tcW w:w="0" w:type="auto"/>
            <w:vAlign w:val="center"/>
          </w:tcPr>
          <w:p w14:paraId="03EF39C9">
            <w:pPr>
              <w:rPr>
                <w:rFonts w:hint="default" w:ascii="Times New Roman" w:hAnsi="Times New Roman" w:cs="Times New Roman"/>
              </w:rPr>
            </w:pPr>
            <w:r>
              <w:rPr>
                <w:rFonts w:hint="default" w:ascii="Times New Roman" w:hAnsi="Times New Roman" w:cs="Times New Roman"/>
              </w:rPr>
              <w:t>- Quản lý bản đồ mê cung dạng ma trận.</w:t>
            </w:r>
          </w:p>
        </w:tc>
        <w:tc>
          <w:tcPr>
            <w:tcW w:w="0" w:type="auto"/>
            <w:vAlign w:val="center"/>
          </w:tcPr>
          <w:p w14:paraId="0B887F7B">
            <w:pPr>
              <w:rPr>
                <w:rFonts w:hint="default" w:ascii="Times New Roman" w:hAnsi="Times New Roman" w:cs="Times New Roman"/>
              </w:rPr>
            </w:pPr>
            <w:r>
              <w:rPr>
                <w:rFonts w:hint="default" w:ascii="Times New Roman" w:hAnsi="Times New Roman" w:cs="Times New Roman"/>
              </w:rPr>
              <w:t xml:space="preserve">Là </w:t>
            </w:r>
            <w:r>
              <w:rPr>
                <w:rFonts w:hint="default" w:ascii="Times New Roman" w:hAnsi="Times New Roman" w:cs="Times New Roman"/>
                <w:b/>
                <w:bCs/>
              </w:rPr>
              <w:t>nguồn dữ liệu bản đồ duy nhất</w:t>
            </w:r>
            <w:r>
              <w:rPr>
                <w:rFonts w:hint="default" w:ascii="Times New Roman" w:hAnsi="Times New Roman" w:cs="Times New Roman"/>
              </w:rPr>
              <w:t>, dùng chung cho tất cả Enemy và Player.</w:t>
            </w:r>
          </w:p>
        </w:tc>
      </w:tr>
      <w:tr w14:paraId="62D6B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B62704A">
            <w:pPr>
              <w:rPr>
                <w:rFonts w:hint="default" w:ascii="Times New Roman" w:hAnsi="Times New Roman" w:cs="Times New Roman"/>
              </w:rPr>
            </w:pPr>
            <w:r>
              <w:rPr>
                <w:rFonts w:hint="default" w:ascii="Times New Roman" w:hAnsi="Times New Roman" w:cs="Times New Roman"/>
                <w:b/>
                <w:bCs/>
              </w:rPr>
              <w:t>PlayerController</w:t>
            </w:r>
          </w:p>
        </w:tc>
        <w:tc>
          <w:tcPr>
            <w:tcW w:w="0" w:type="auto"/>
            <w:vAlign w:val="center"/>
          </w:tcPr>
          <w:p w14:paraId="7A7A9362">
            <w:pPr>
              <w:rPr>
                <w:rFonts w:hint="default" w:ascii="Times New Roman" w:hAnsi="Times New Roman" w:cs="Times New Roman"/>
              </w:rPr>
            </w:pPr>
            <w:r>
              <w:rPr>
                <w:rFonts w:hint="default" w:ascii="Times New Roman" w:hAnsi="Times New Roman" w:cs="Times New Roman"/>
              </w:rPr>
              <w:t xml:space="preserve">- Quản lý tất cả model Player trong game. </w:t>
            </w:r>
            <w:r>
              <w:rPr>
                <w:rFonts w:hint="default" w:ascii="Times New Roman" w:hAnsi="Times New Roman" w:cs="Times New Roman"/>
              </w:rPr>
              <w:br w:type="textWrapping"/>
            </w:r>
            <w:r>
              <w:rPr>
                <w:rFonts w:hint="default" w:ascii="Times New Roman" w:hAnsi="Times New Roman" w:cs="Times New Roman"/>
              </w:rPr>
              <w:t xml:space="preserve">- Xử lý logic tổng thể cho Player khi nhận Input. </w:t>
            </w:r>
            <w:r>
              <w:rPr>
                <w:rFonts w:hint="default" w:ascii="Times New Roman" w:hAnsi="Times New Roman" w:cs="Times New Roman"/>
              </w:rPr>
              <w:br w:type="textWrapping"/>
            </w:r>
            <w:r>
              <w:rPr>
                <w:rFonts w:hint="default" w:ascii="Times New Roman" w:hAnsi="Times New Roman" w:cs="Times New Roman"/>
              </w:rPr>
              <w:t>- Cập nhật vị trí cho Model Player.</w:t>
            </w:r>
          </w:p>
        </w:tc>
        <w:tc>
          <w:tcPr>
            <w:tcW w:w="0" w:type="auto"/>
            <w:vAlign w:val="center"/>
          </w:tcPr>
          <w:p w14:paraId="4B7501E6">
            <w:pPr>
              <w:rPr>
                <w:rFonts w:hint="default" w:ascii="Times New Roman" w:hAnsi="Times New Roman" w:cs="Times New Roman"/>
              </w:rPr>
            </w:pPr>
            <w:r>
              <w:rPr>
                <w:rFonts w:hint="default" w:ascii="Times New Roman" w:hAnsi="Times New Roman" w:cs="Times New Roman"/>
              </w:rPr>
              <w:t>Dùng Singleton đảm bảo chỉ có một nơi quản lý dữ liệu Player.</w:t>
            </w:r>
          </w:p>
        </w:tc>
      </w:tr>
      <w:tr w14:paraId="1C126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18E231F">
            <w:pPr>
              <w:rPr>
                <w:rFonts w:hint="default" w:ascii="Times New Roman" w:hAnsi="Times New Roman" w:cs="Times New Roman"/>
              </w:rPr>
            </w:pPr>
            <w:r>
              <w:rPr>
                <w:rFonts w:hint="default" w:ascii="Times New Roman" w:hAnsi="Times New Roman" w:cs="Times New Roman"/>
                <w:b/>
                <w:bCs/>
              </w:rPr>
              <w:t>EnemyController</w:t>
            </w:r>
          </w:p>
        </w:tc>
        <w:tc>
          <w:tcPr>
            <w:tcW w:w="0" w:type="auto"/>
            <w:vAlign w:val="center"/>
          </w:tcPr>
          <w:p w14:paraId="24E6350E">
            <w:pPr>
              <w:rPr>
                <w:rFonts w:hint="default" w:ascii="Times New Roman" w:hAnsi="Times New Roman" w:cs="Times New Roman"/>
              </w:rPr>
            </w:pPr>
            <w:r>
              <w:rPr>
                <w:rFonts w:hint="default" w:ascii="Times New Roman" w:hAnsi="Times New Roman" w:cs="Times New Roman"/>
              </w:rPr>
              <w:t xml:space="preserve">- Quản lý toàn bộ Enemy model. </w:t>
            </w:r>
            <w:r>
              <w:rPr>
                <w:rFonts w:hint="default" w:ascii="Times New Roman" w:hAnsi="Times New Roman" w:cs="Times New Roman"/>
              </w:rPr>
              <w:br w:type="textWrapping"/>
            </w:r>
            <w:r>
              <w:rPr>
                <w:rFonts w:hint="default" w:ascii="Times New Roman" w:hAnsi="Times New Roman" w:cs="Times New Roman"/>
              </w:rPr>
              <w:t>- Gọi thuật toán A* và xử lý logic AI cho danh sách Enemy.</w:t>
            </w:r>
            <w:r>
              <w:rPr>
                <w:rFonts w:hint="default" w:ascii="Times New Roman" w:hAnsi="Times New Roman" w:cs="Times New Roman"/>
              </w:rPr>
              <w:br w:type="textWrapping"/>
            </w:r>
            <w:r>
              <w:rPr>
                <w:rFonts w:hint="default" w:ascii="Times New Roman" w:hAnsi="Times New Roman" w:cs="Times New Roman"/>
              </w:rPr>
              <w:t>- Cập nhật vị trí cho danh sách các Model Enemy.</w:t>
            </w:r>
          </w:p>
        </w:tc>
        <w:tc>
          <w:tcPr>
            <w:tcW w:w="0" w:type="auto"/>
            <w:vAlign w:val="center"/>
          </w:tcPr>
          <w:p w14:paraId="2E8E16EE">
            <w:pPr>
              <w:rPr>
                <w:rFonts w:hint="default" w:ascii="Times New Roman" w:hAnsi="Times New Roman" w:cs="Times New Roman"/>
              </w:rPr>
            </w:pPr>
            <w:r>
              <w:rPr>
                <w:rFonts w:hint="default" w:ascii="Times New Roman" w:hAnsi="Times New Roman" w:cs="Times New Roman"/>
              </w:rPr>
              <w:t>Singleton gom tất cả Enemy lại một chỗ để dễ kiểm soát và đồng bộ hóa AI.</w:t>
            </w:r>
          </w:p>
        </w:tc>
      </w:tr>
    </w:tbl>
    <w:p w14:paraId="500811BA">
      <w:pPr>
        <w:rPr>
          <w:rFonts w:hint="default" w:ascii="Times New Roman" w:hAnsi="Times New Roman" w:cs="Times New Roman"/>
        </w:rPr>
      </w:pPr>
      <w:r>
        <w:rPr>
          <w:rFonts w:hint="default" w:ascii="Times New Roman" w:hAnsi="Times New Roman" w:cs="Times New Roman"/>
        </w:rPr>
        <w:br w:type="textWrapping"/>
      </w:r>
    </w:p>
    <w:p w14:paraId="609CFBC3">
      <w:pPr>
        <w:pStyle w:val="3"/>
        <w:rPr>
          <w:rFonts w:hint="default" w:ascii="Times New Roman" w:hAnsi="Times New Roman" w:cs="Times New Roman"/>
        </w:rPr>
      </w:pPr>
      <w:r>
        <w:rPr>
          <w:rFonts w:hint="default" w:ascii="Times New Roman" w:hAnsi="Times New Roman" w:cs="Times New Roman"/>
          <w:lang w:val="en-US"/>
        </w:rPr>
        <w:t>4</w:t>
      </w:r>
      <w:r>
        <w:rPr>
          <w:rFonts w:hint="default" w:ascii="Times New Roman" w:hAnsi="Times New Roman" w:cs="Times New Roman"/>
        </w:rPr>
        <w:t>.3</w:t>
      </w:r>
      <w:r>
        <w:rPr>
          <w:rFonts w:hint="default" w:ascii="Times New Roman" w:hAnsi="Times New Roman" w:cs="Times New Roman"/>
          <w:lang w:val="en-US"/>
        </w:rPr>
        <w:t>.</w:t>
      </w:r>
      <w:r>
        <w:rPr>
          <w:rFonts w:hint="default" w:ascii="Times New Roman" w:hAnsi="Times New Roman" w:cs="Times New Roman"/>
        </w:rPr>
        <w:t xml:space="preserve"> Thuật toán AStar (A*)</w:t>
      </w:r>
    </w:p>
    <w:p w14:paraId="70F11E80">
      <w:pPr>
        <w:rPr>
          <w:rFonts w:hint="default" w:ascii="Times New Roman" w:hAnsi="Times New Roman" w:cs="Times New Roman"/>
        </w:rPr>
      </w:pPr>
      <w:r>
        <w:rPr>
          <w:rFonts w:hint="default" w:ascii="Times New Roman" w:hAnsi="Times New Roman" w:cs="Times New Roman"/>
        </w:rPr>
        <w:t xml:space="preserve">Thuật toán A* là một trong những thuật toán tìm kiếm đường đi ngắn nhất phổ biến nhất và hiệu quả nhất trong lĩnh vực trí tuệ nhân tạo và khoa học máy tính. Thuật toán này kết hợp các ưu điểm của tìm kiếm ưu tiên theo độ sâu (Depth-First Search) và tìm kiếm theo chiều rộng (Breadth-First Search) để tìm ra đường đi tối ưu từ điểm bắt đầu đến điểm đích trong một không gian tìm kiếm. </w:t>
      </w:r>
    </w:p>
    <w:p w14:paraId="6ACD0A30">
      <w:pPr>
        <w:rPr>
          <w:rFonts w:hint="default" w:ascii="Times New Roman" w:hAnsi="Times New Roman" w:cs="Times New Roman"/>
        </w:rPr>
      </w:pPr>
      <w:r>
        <w:rPr>
          <w:rFonts w:hint="default" w:ascii="Times New Roman" w:hAnsi="Times New Roman" w:cs="Times New Roman"/>
        </w:rPr>
        <w:t>- Cơ sở lý thuyết: Thuật toán A* sử dụng hai hàm chi phí để đánh giá các bước đi trong không gian tìm kiếm:</w:t>
      </w:r>
    </w:p>
    <w:p w14:paraId="21BB70C7">
      <w:pPr>
        <w:rPr>
          <w:rFonts w:hint="default" w:ascii="Times New Roman" w:hAnsi="Times New Roman" w:cs="Times New Roman"/>
        </w:rPr>
      </w:pPr>
      <w:r>
        <w:rPr>
          <w:rFonts w:hint="default" w:ascii="Times New Roman" w:hAnsi="Times New Roman" w:cs="Times New Roman"/>
        </w:rPr>
        <w:t>+ g(n): Chi phí từ điểm bắt đầu đến đỉnh n. + h(n): Ước lượng chi phí từ đỉnh n đến đích. Hàm này thường được gọi là hàm heuristic. - Tổng chi phí của một đỉnh n được tính bằng hàm f(n):</w:t>
      </w:r>
    </w:p>
    <w:p w14:paraId="3B8286B5">
      <w:pPr>
        <w:rPr>
          <w:rFonts w:hint="default" w:ascii="Times New Roman" w:hAnsi="Times New Roman" w:cs="Times New Roman"/>
        </w:rPr>
      </w:pPr>
      <w:r>
        <w:rPr>
          <w:rFonts w:hint="default" w:ascii="Times New Roman" w:hAnsi="Times New Roman" w:cs="Times New Roman"/>
        </w:rPr>
        <w:t>f(n) = g(n) + h(n)</w:t>
      </w:r>
    </w:p>
    <w:p w14:paraId="1976A1AD">
      <w:pPr>
        <w:rPr>
          <w:rFonts w:hint="default" w:ascii="Times New Roman" w:hAnsi="Times New Roman" w:cs="Times New Roman"/>
        </w:rPr>
      </w:pPr>
      <w:r>
        <w:rPr>
          <w:rFonts w:hint="default" w:ascii="Times New Roman" w:hAnsi="Times New Roman" w:cs="Times New Roman"/>
        </w:rPr>
        <w:t>Trong đó:</w:t>
      </w:r>
    </w:p>
    <w:p w14:paraId="4803CC98">
      <w:pPr>
        <w:rPr>
          <w:rFonts w:hint="default" w:ascii="Times New Roman" w:hAnsi="Times New Roman" w:cs="Times New Roman"/>
        </w:rPr>
      </w:pPr>
      <w:r>
        <w:rPr>
          <w:rFonts w:hint="default" w:ascii="Times New Roman" w:hAnsi="Times New Roman" w:cs="Times New Roman"/>
        </w:rPr>
        <w:t xml:space="preserve">- g(n) là chi phí thực tế để đi từ điểm bắt đầu đến đỉnh n. - h(n) là chi phí ước lượng từ đỉnh n đến đích, dựa trên một hàm heuristic. Để đảm bảothuật toán A* tìm được đường đi ngắn nhất, hàm heuristic phải chấp nhận được (admissible), tức là nó không bao giờ được đánh giá cao hơn chi phí thực tế. </w:t>
      </w:r>
    </w:p>
    <w:p w14:paraId="2D781372">
      <w:pPr>
        <w:rPr>
          <w:rFonts w:hint="default" w:ascii="Times New Roman" w:hAnsi="Times New Roman" w:cs="Times New Roman"/>
        </w:rPr>
      </w:pPr>
      <w:r>
        <w:rPr>
          <w:rFonts w:hint="default" w:ascii="Times New Roman" w:hAnsi="Times New Roman" w:cs="Times New Roman"/>
        </w:rPr>
        <w:t>Trình bày thuật toán A*:</w:t>
      </w:r>
    </w:p>
    <w:p w14:paraId="225D1A80">
      <w:pPr>
        <w:rPr>
          <w:rFonts w:hint="default" w:ascii="Times New Roman" w:hAnsi="Times New Roman" w:cs="Times New Roman"/>
        </w:rPr>
      </w:pPr>
      <w:r>
        <w:rPr>
          <w:rFonts w:hint="default" w:ascii="Times New Roman" w:hAnsi="Times New Roman" w:cs="Times New Roman"/>
        </w:rPr>
        <w:t xml:space="preserve">Thuật toán A* có thể được trình bày theo các bước sau: </w:t>
      </w:r>
    </w:p>
    <w:p w14:paraId="728EB548">
      <w:pPr>
        <w:rPr>
          <w:rFonts w:hint="default" w:ascii="Times New Roman" w:hAnsi="Times New Roman" w:cs="Times New Roman"/>
        </w:rPr>
      </w:pPr>
      <w:r>
        <w:rPr>
          <w:rFonts w:hint="default" w:ascii="Times New Roman" w:hAnsi="Times New Roman" w:cs="Times New Roman"/>
        </w:rPr>
        <w:t>- Khởi tạo: Đặt đỉnh bắt đầu vào danh sách mở (open list), là một hàng đợi ưu tiên dựa trên</w:t>
      </w:r>
    </w:p>
    <w:p w14:paraId="67CD8630">
      <w:pPr>
        <w:rPr>
          <w:rFonts w:hint="default" w:ascii="Times New Roman" w:hAnsi="Times New Roman" w:cs="Times New Roman"/>
        </w:rPr>
      </w:pPr>
      <w:r>
        <w:rPr>
          <w:rFonts w:hint="default" w:ascii="Times New Roman" w:hAnsi="Times New Roman" w:cs="Times New Roman"/>
        </w:rPr>
        <w:t>hàm f(n). Đặt chi phí ban đầu của đỉnh này là 0 và ước lượng chi phí đến đích bằng hàm</w:t>
      </w:r>
    </w:p>
    <w:p w14:paraId="4FB4A144">
      <w:pPr>
        <w:rPr>
          <w:rFonts w:hint="default" w:ascii="Times New Roman" w:hAnsi="Times New Roman" w:cs="Times New Roman"/>
        </w:rPr>
      </w:pPr>
      <w:r>
        <w:rPr>
          <w:rFonts w:hint="default" w:ascii="Times New Roman" w:hAnsi="Times New Roman" w:cs="Times New Roman"/>
        </w:rPr>
        <w:t xml:space="preserve">heuristic. </w:t>
      </w:r>
    </w:p>
    <w:p w14:paraId="52A1C32B">
      <w:pPr>
        <w:rPr>
          <w:rFonts w:hint="default" w:ascii="Times New Roman" w:hAnsi="Times New Roman" w:cs="Times New Roman"/>
        </w:rPr>
      </w:pPr>
      <w:r>
        <w:rPr>
          <w:rFonts w:hint="default" w:ascii="Times New Roman" w:hAnsi="Times New Roman" w:cs="Times New Roman"/>
        </w:rPr>
        <w:t>- Duyệt đỉnh: Trong khi danh sách mở không rỗng:</w:t>
      </w:r>
    </w:p>
    <w:p w14:paraId="14C2AFF7">
      <w:pPr>
        <w:rPr>
          <w:rFonts w:hint="default" w:ascii="Times New Roman" w:hAnsi="Times New Roman" w:cs="Times New Roman"/>
        </w:rPr>
      </w:pPr>
      <w:r>
        <w:rPr>
          <w:rFonts w:hint="default" w:ascii="Times New Roman" w:hAnsi="Times New Roman" w:cs="Times New Roman"/>
        </w:rPr>
        <w:t xml:space="preserve">+ Lấy đỉnh n có giá trị f(n) thấp nhất ra khỏi danh sách mở. </w:t>
      </w:r>
    </w:p>
    <w:p w14:paraId="1677E9BD">
      <w:pPr>
        <w:rPr>
          <w:rFonts w:hint="default" w:ascii="Times New Roman" w:hAnsi="Times New Roman" w:cs="Times New Roman"/>
        </w:rPr>
      </w:pPr>
      <w:r>
        <w:rPr>
          <w:rFonts w:hint="default" w:ascii="Times New Roman" w:hAnsi="Times New Roman" w:cs="Times New Roman"/>
        </w:rPr>
        <w:t xml:space="preserve">+ Nếu n là đích, thuật toán kết thúc và đường đi tối ưu đã được tìm thấy. </w:t>
      </w:r>
    </w:p>
    <w:p w14:paraId="75B30C8E">
      <w:pPr>
        <w:rPr>
          <w:rFonts w:hint="default" w:ascii="Times New Roman" w:hAnsi="Times New Roman" w:cs="Times New Roman"/>
        </w:rPr>
      </w:pPr>
      <w:r>
        <w:rPr>
          <w:rFonts w:hint="default" w:ascii="Times New Roman" w:hAnsi="Times New Roman" w:cs="Times New Roman"/>
        </w:rPr>
        <w:t xml:space="preserve">+ Di chuyển đỉnh n vào danh sách đóng (closed list) để đánh dấu rằng nó đã được duyệt. + Mở rộng đỉnh: Đối với mỗi đỉnh kề m của n: </w:t>
      </w:r>
    </w:p>
    <w:p w14:paraId="5524DC3E">
      <w:pPr>
        <w:rPr>
          <w:rFonts w:hint="default" w:ascii="Times New Roman" w:hAnsi="Times New Roman" w:cs="Times New Roman"/>
        </w:rPr>
      </w:pPr>
      <w:r>
        <w:rPr>
          <w:rFonts w:hint="default" w:ascii="Times New Roman" w:hAnsi="Times New Roman" w:cs="Times New Roman"/>
        </w:rPr>
        <w:t xml:space="preserve">- Tính giá trị g(m) bằng g(n) cộng với chi phí từ n đến m. </w:t>
      </w:r>
    </w:p>
    <w:p w14:paraId="7116C33A">
      <w:pPr>
        <w:rPr>
          <w:rFonts w:hint="default" w:ascii="Times New Roman" w:hAnsi="Times New Roman" w:cs="Times New Roman"/>
        </w:rPr>
      </w:pPr>
      <w:r>
        <w:rPr>
          <w:rFonts w:hint="default" w:ascii="Times New Roman" w:hAnsi="Times New Roman" w:cs="Times New Roman"/>
        </w:rPr>
        <w:t xml:space="preserve">+ Nếu m nằm trong danh sách đóng và giá trị g(m) mới thấp hơn giá trị g(m) hiện tại, bỏ qua đỉnh m. </w:t>
      </w:r>
    </w:p>
    <w:p w14:paraId="08F3ACC1">
      <w:pPr>
        <w:rPr>
          <w:rFonts w:hint="default" w:ascii="Times New Roman" w:hAnsi="Times New Roman" w:cs="Times New Roman"/>
        </w:rPr>
      </w:pPr>
      <w:r>
        <w:rPr>
          <w:rFonts w:hint="default" w:ascii="Times New Roman" w:hAnsi="Times New Roman" w:cs="Times New Roman"/>
        </w:rPr>
        <w:t>+ Nếu m không nằm trong danh sách mở hoặc giá trị g(m) mới thấp hơn giá trị g(m) hiện tại:</w:t>
      </w:r>
    </w:p>
    <w:p w14:paraId="4111C2B9">
      <w:pPr>
        <w:rPr>
          <w:rFonts w:hint="default" w:ascii="Times New Roman" w:hAnsi="Times New Roman" w:cs="Times New Roman"/>
        </w:rPr>
      </w:pPr>
      <w:r>
        <w:rPr>
          <w:rFonts w:hint="default" w:ascii="Times New Roman" w:hAnsi="Times New Roman" w:cs="Times New Roman"/>
        </w:rPr>
        <w:t xml:space="preserve">+ Cập nhật g(m) và tính lại f(m). </w:t>
      </w:r>
    </w:p>
    <w:p w14:paraId="7181233E">
      <w:pPr>
        <w:rPr>
          <w:rFonts w:hint="default" w:ascii="Times New Roman" w:hAnsi="Times New Roman" w:cs="Times New Roman"/>
        </w:rPr>
      </w:pPr>
      <w:r>
        <w:rPr>
          <w:rFonts w:hint="default" w:ascii="Times New Roman" w:hAnsi="Times New Roman" w:cs="Times New Roman"/>
        </w:rPr>
        <w:t xml:space="preserve">+ Đặt n là cha của m. </w:t>
      </w:r>
    </w:p>
    <w:p w14:paraId="50E6CC02">
      <w:pPr>
        <w:rPr>
          <w:rFonts w:hint="default" w:ascii="Times New Roman" w:hAnsi="Times New Roman" w:cs="Times New Roman"/>
        </w:rPr>
      </w:pPr>
      <w:r>
        <w:rPr>
          <w:rFonts w:hint="default" w:ascii="Times New Roman" w:hAnsi="Times New Roman" w:cs="Times New Roman"/>
        </w:rPr>
        <w:t xml:space="preserve">+ Nếu m chưa có trong danh sách mở, thêm m vào danh sách mở. </w:t>
      </w:r>
    </w:p>
    <w:p w14:paraId="7BBD1613">
      <w:pPr>
        <w:rPr>
          <w:rFonts w:hint="default" w:ascii="Times New Roman" w:hAnsi="Times New Roman" w:cs="Times New Roman"/>
        </w:rPr>
      </w:pPr>
      <w:r>
        <w:rPr>
          <w:rFonts w:hint="default" w:ascii="Times New Roman" w:hAnsi="Times New Roman" w:cs="Times New Roman"/>
        </w:rPr>
        <w:t xml:space="preserve">-Thuật toán kết thúc: Khi đỉnh đích được lấy ra từ danh sách mở, đường đi tối ưu đã được xác định bằng cách truy vết từ đỉnh đích về điểm bắt đầu thông qua các đỉnh cha. </w:t>
      </w:r>
    </w:p>
    <w:p w14:paraId="6B211F62">
      <w:pPr>
        <w:rPr>
          <w:rFonts w:hint="default" w:ascii="Times New Roman" w:hAnsi="Times New Roman" w:cs="Times New Roman"/>
        </w:rPr>
      </w:pPr>
      <w:r>
        <w:rPr>
          <w:rFonts w:hint="default" w:ascii="Times New Roman" w:hAnsi="Times New Roman" w:cs="Times New Roman"/>
        </w:rPr>
        <w:t>Ưu và nhược điểm của thuật toán A*</w:t>
      </w:r>
    </w:p>
    <w:p w14:paraId="70BDE491">
      <w:pPr>
        <w:rPr>
          <w:rFonts w:hint="default" w:ascii="Times New Roman" w:hAnsi="Times New Roman" w:cs="Times New Roman"/>
        </w:rPr>
      </w:pPr>
      <w:r>
        <w:rPr>
          <w:rFonts w:hint="default" w:ascii="Times New Roman" w:hAnsi="Times New Roman" w:cs="Times New Roman"/>
        </w:rPr>
        <w:t>- Ưu điểm:</w:t>
      </w:r>
    </w:p>
    <w:p w14:paraId="08247653">
      <w:pPr>
        <w:rPr>
          <w:rFonts w:hint="default" w:ascii="Times New Roman" w:hAnsi="Times New Roman" w:cs="Times New Roman"/>
        </w:rPr>
      </w:pPr>
      <w:r>
        <w:rPr>
          <w:rFonts w:hint="default" w:ascii="Times New Roman" w:hAnsi="Times New Roman" w:cs="Times New Roman"/>
        </w:rPr>
        <w:t>Một thuật giải linh động, tổng quát, trong đó hàm chứa cả tìm kiếm chiều sâu, tìm kiếm chiều rộng và những nguyên lý Heuristic khác. Nhanh chóng tìm đến lời giải với sự định hướng của hàm Heuristic. Chính vì thế mà người ta thường nói A* chính là thuật giải tiêu biểu cho Heuristic. - Nhược điểm:</w:t>
      </w:r>
    </w:p>
    <w:p w14:paraId="54BAAF9E">
      <w:pPr>
        <w:rPr>
          <w:rFonts w:hint="default" w:ascii="Times New Roman" w:hAnsi="Times New Roman" w:cs="Times New Roman"/>
        </w:rPr>
      </w:pPr>
      <w:r>
        <w:rPr>
          <w:rFonts w:hint="default" w:ascii="Times New Roman" w:hAnsi="Times New Roman" w:cs="Times New Roman"/>
        </w:rPr>
        <w:t>+ Bộ nhớ: A* có thể tiêu tốn nhiều bộ nhớ vì phải lưu trữ nhiều đỉnh trong danh sách mở và danh sách đóng. + Hiệu suất: Nếu hàm heuristic không được chọn đúng cách, thuật toán có thể trở nên không hiệu quả. Như vậy, thuật toán A* là một công cụ mạnh mẽ cho việc tìm kiếm đường đi trong không gian tìm kiếm, đặc biệt hữu ích trong các ứng dụng như lâp kế hoạch robot, trò chơi điện tử và các hệ thống GIS.</w:t>
      </w:r>
    </w:p>
    <w:p w14:paraId="1A903125">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Style w:val="36"/>
          <w:rFonts w:hint="default" w:ascii="Times New Roman" w:hAnsi="Times New Roman" w:cs="Times New Roman"/>
          <w:sz w:val="22"/>
          <w:szCs w:val="22"/>
        </w:rPr>
        <w:t>Mục tiêu</w:t>
      </w:r>
      <w:r>
        <w:rPr>
          <w:rFonts w:hint="default" w:ascii="Times New Roman" w:hAnsi="Times New Roman" w:cs="Times New Roman"/>
          <w:sz w:val="22"/>
          <w:szCs w:val="22"/>
        </w:rPr>
        <w:t xml:space="preserve">: Tìm đường đi ngắn nhất từ </w:t>
      </w:r>
      <w:r>
        <w:rPr>
          <w:rStyle w:val="20"/>
          <w:rFonts w:hint="default" w:ascii="Times New Roman" w:hAnsi="Times New Roman" w:cs="Times New Roman"/>
          <w:sz w:val="22"/>
          <w:szCs w:val="22"/>
        </w:rPr>
        <w:t>start</w:t>
      </w:r>
      <w:r>
        <w:rPr>
          <w:rFonts w:hint="default" w:ascii="Times New Roman" w:hAnsi="Times New Roman" w:cs="Times New Roman"/>
          <w:sz w:val="22"/>
          <w:szCs w:val="22"/>
        </w:rPr>
        <w:t xml:space="preserve"> đến </w:t>
      </w:r>
      <w:r>
        <w:rPr>
          <w:rStyle w:val="20"/>
          <w:rFonts w:hint="default" w:ascii="Times New Roman" w:hAnsi="Times New Roman" w:cs="Times New Roman"/>
          <w:sz w:val="22"/>
          <w:szCs w:val="22"/>
        </w:rPr>
        <w:t>goal</w:t>
      </w:r>
      <w:r>
        <w:rPr>
          <w:rFonts w:hint="default" w:ascii="Times New Roman" w:hAnsi="Times New Roman" w:cs="Times New Roman"/>
          <w:sz w:val="22"/>
          <w:szCs w:val="22"/>
        </w:rPr>
        <w:t xml:space="preserve"> trên lưới bằng thuật toán A*.</w:t>
      </w:r>
    </w:p>
    <w:p w14:paraId="28BA192E">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Style w:val="36"/>
          <w:rFonts w:hint="default" w:ascii="Times New Roman" w:hAnsi="Times New Roman" w:cs="Times New Roman"/>
          <w:sz w:val="22"/>
          <w:szCs w:val="22"/>
        </w:rPr>
        <w:t>Lưới kích thước</w:t>
      </w:r>
      <w:r>
        <w:rPr>
          <w:rFonts w:hint="default" w:ascii="Times New Roman" w:hAnsi="Times New Roman" w:cs="Times New Roman"/>
          <w:sz w:val="22"/>
          <w:szCs w:val="22"/>
        </w:rPr>
        <w:t>: 16 hàng × 32 cột.</w:t>
      </w:r>
    </w:p>
    <w:p w14:paraId="0664D128">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Style w:val="36"/>
          <w:rFonts w:hint="default" w:ascii="Times New Roman" w:hAnsi="Times New Roman" w:cs="Times New Roman"/>
          <w:sz w:val="22"/>
          <w:szCs w:val="22"/>
        </w:rPr>
        <w:t>Dữ liệu sử dụng</w:t>
      </w:r>
      <w:r>
        <w:rPr>
          <w:rFonts w:hint="default" w:ascii="Times New Roman" w:hAnsi="Times New Roman" w:cs="Times New Roman"/>
          <w:sz w:val="22"/>
          <w:szCs w:val="22"/>
        </w:rPr>
        <w:t>:</w:t>
      </w:r>
    </w:p>
    <w:p w14:paraId="64B89E08">
      <w:pPr>
        <w:pStyle w:val="35"/>
        <w:numPr>
          <w:ilvl w:val="0"/>
          <w:numId w:val="10"/>
        </w:numPr>
        <w:rPr>
          <w:rFonts w:hint="default" w:ascii="Times New Roman" w:hAnsi="Times New Roman" w:cs="Times New Roman"/>
          <w:sz w:val="22"/>
          <w:szCs w:val="22"/>
        </w:rPr>
      </w:pPr>
      <w:r>
        <w:rPr>
          <w:rStyle w:val="20"/>
          <w:rFonts w:hint="default" w:ascii="Times New Roman" w:hAnsi="Times New Roman" w:cs="Times New Roman"/>
          <w:sz w:val="22"/>
          <w:szCs w:val="22"/>
        </w:rPr>
        <w:t>gScore</w:t>
      </w:r>
      <w:r>
        <w:rPr>
          <w:rFonts w:hint="default" w:ascii="Times New Roman" w:hAnsi="Times New Roman" w:cs="Times New Roman"/>
          <w:sz w:val="22"/>
          <w:szCs w:val="22"/>
        </w:rPr>
        <w:t>: Chi phí nhỏ nhất từ điểm bắt đầu đến một điểm bất kỳ.</w:t>
      </w:r>
    </w:p>
    <w:p w14:paraId="19938315">
      <w:pPr>
        <w:pStyle w:val="35"/>
        <w:numPr>
          <w:ilvl w:val="0"/>
          <w:numId w:val="10"/>
        </w:numPr>
        <w:rPr>
          <w:rFonts w:hint="default" w:ascii="Times New Roman" w:hAnsi="Times New Roman" w:cs="Times New Roman"/>
          <w:sz w:val="22"/>
          <w:szCs w:val="22"/>
        </w:rPr>
      </w:pPr>
      <w:r>
        <w:rPr>
          <w:rStyle w:val="20"/>
          <w:rFonts w:hint="default" w:ascii="Times New Roman" w:hAnsi="Times New Roman" w:cs="Times New Roman"/>
          <w:sz w:val="22"/>
          <w:szCs w:val="22"/>
        </w:rPr>
        <w:t>cameFrom</w:t>
      </w:r>
      <w:r>
        <w:rPr>
          <w:rFonts w:hint="default" w:ascii="Times New Roman" w:hAnsi="Times New Roman" w:cs="Times New Roman"/>
          <w:sz w:val="22"/>
          <w:szCs w:val="22"/>
        </w:rPr>
        <w:t>: Lưu cha của mỗi ô để truy vết đường đi.</w:t>
      </w:r>
    </w:p>
    <w:p w14:paraId="4B187EDD">
      <w:pPr>
        <w:pStyle w:val="35"/>
        <w:numPr>
          <w:ilvl w:val="0"/>
          <w:numId w:val="10"/>
        </w:numPr>
        <w:rPr>
          <w:rFonts w:hint="default" w:ascii="Times New Roman" w:hAnsi="Times New Roman" w:cs="Times New Roman"/>
          <w:sz w:val="22"/>
          <w:szCs w:val="22"/>
        </w:rPr>
      </w:pPr>
      <w:r>
        <w:rPr>
          <w:rStyle w:val="20"/>
          <w:rFonts w:hint="default" w:ascii="Times New Roman" w:hAnsi="Times New Roman" w:cs="Times New Roman"/>
          <w:sz w:val="22"/>
          <w:szCs w:val="22"/>
        </w:rPr>
        <w:t>openList</w:t>
      </w:r>
      <w:r>
        <w:rPr>
          <w:rFonts w:hint="default" w:ascii="Times New Roman" w:hAnsi="Times New Roman" w:cs="Times New Roman"/>
          <w:sz w:val="22"/>
          <w:szCs w:val="22"/>
        </w:rPr>
        <w:t>: Tập các điểm đang xét.</w:t>
      </w:r>
    </w:p>
    <w:p w14:paraId="05C7D402">
      <w:pPr>
        <w:pStyle w:val="35"/>
        <w:numPr>
          <w:ilvl w:val="0"/>
          <w:numId w:val="10"/>
        </w:numPr>
        <w:rPr>
          <w:rFonts w:hint="default" w:ascii="Times New Roman" w:hAnsi="Times New Roman" w:cs="Times New Roman"/>
          <w:sz w:val="22"/>
          <w:szCs w:val="22"/>
        </w:rPr>
      </w:pPr>
      <w:r>
        <w:rPr>
          <w:rStyle w:val="20"/>
          <w:rFonts w:hint="default" w:ascii="Times New Roman" w:hAnsi="Times New Roman" w:cs="Times New Roman"/>
          <w:sz w:val="22"/>
          <w:szCs w:val="22"/>
        </w:rPr>
        <w:t>closedList</w:t>
      </w:r>
      <w:r>
        <w:rPr>
          <w:rFonts w:hint="default" w:ascii="Times New Roman" w:hAnsi="Times New Roman" w:cs="Times New Roman"/>
          <w:sz w:val="22"/>
          <w:szCs w:val="22"/>
        </w:rPr>
        <w:t>: Tập các điểm đã xét xong.</w:t>
      </w:r>
    </w:p>
    <w:p w14:paraId="047F465F">
      <w:pPr>
        <w:pStyle w:val="35"/>
        <w:rPr>
          <w:rFonts w:hint="default" w:ascii="Times New Roman" w:hAnsi="Times New Roman" w:cs="Times New Roman"/>
          <w:b/>
          <w:sz w:val="22"/>
          <w:szCs w:val="22"/>
        </w:rPr>
      </w:pPr>
      <w:r>
        <w:rPr>
          <w:rFonts w:hint="default" w:ascii="Times New Roman" w:hAnsi="Times New Roman" w:cs="Times New Roman"/>
          <w:b/>
          <w:sz w:val="22"/>
          <w:szCs w:val="22"/>
        </w:rPr>
        <w:t>1. Khởi tạo:</w:t>
      </w:r>
    </w:p>
    <w:p w14:paraId="2214FB76">
      <w:pPr>
        <w:pStyle w:val="35"/>
        <w:rPr>
          <w:rFonts w:hint="default" w:ascii="Times New Roman" w:hAnsi="Times New Roman" w:cs="Times New Roman"/>
          <w:sz w:val="22"/>
          <w:szCs w:val="22"/>
        </w:rPr>
      </w:pPr>
      <w:r>
        <w:rPr>
          <w:rFonts w:hint="default" w:ascii="Times New Roman" w:hAnsi="Times New Roman" w:cs="Times New Roman"/>
          <w:sz w:val="22"/>
          <w:szCs w:val="22"/>
        </w:rPr>
        <w:t>float[,] gScore = new float[16, 32];</w:t>
      </w:r>
    </w:p>
    <w:p w14:paraId="19FFA80D">
      <w:pPr>
        <w:pStyle w:val="35"/>
        <w:rPr>
          <w:rFonts w:hint="default" w:ascii="Times New Roman" w:hAnsi="Times New Roman" w:cs="Times New Roman"/>
          <w:sz w:val="22"/>
          <w:szCs w:val="22"/>
        </w:rPr>
      </w:pPr>
      <w:r>
        <w:rPr>
          <w:rFonts w:hint="default" w:ascii="Times New Roman" w:hAnsi="Times New Roman" w:cs="Times New Roman"/>
          <w:sz w:val="22"/>
          <w:szCs w:val="22"/>
        </w:rPr>
        <w:t>Vector2Int[,] cameFrom = new Vector2Int[16, 32];</w:t>
      </w:r>
    </w:p>
    <w:p w14:paraId="7FDEA774">
      <w:pPr>
        <w:pStyle w:val="35"/>
        <w:rPr>
          <w:rFonts w:hint="default" w:ascii="Times New Roman" w:hAnsi="Times New Roman" w:cs="Times New Roman"/>
          <w:sz w:val="22"/>
          <w:szCs w:val="22"/>
        </w:rPr>
      </w:pPr>
      <w:r>
        <w:rPr>
          <w:rFonts w:hint="default" w:ascii="Times New Roman" w:hAnsi="Times New Roman" w:cs="Times New Roman"/>
          <w:sz w:val="22"/>
          <w:szCs w:val="22"/>
        </w:rPr>
        <w:t>List&lt;OpenListElement&gt; openList = new List&lt;OpenListElement&gt;();</w:t>
      </w:r>
    </w:p>
    <w:p w14:paraId="40D7EE08">
      <w:pPr>
        <w:pStyle w:val="35"/>
        <w:rPr>
          <w:rFonts w:hint="default" w:ascii="Times New Roman" w:hAnsi="Times New Roman" w:cs="Times New Roman"/>
          <w:sz w:val="22"/>
          <w:szCs w:val="22"/>
        </w:rPr>
      </w:pPr>
      <w:r>
        <w:rPr>
          <w:rFonts w:hint="default" w:ascii="Times New Roman" w:hAnsi="Times New Roman" w:cs="Times New Roman"/>
          <w:sz w:val="22"/>
          <w:szCs w:val="22"/>
        </w:rPr>
        <w:t>HashSet&lt;Vector2Int&gt; closedList = new HashSet&lt;Vector2Int&gt;();</w:t>
      </w:r>
    </w:p>
    <w:p w14:paraId="3053DDF5">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xml:space="preserve"> - gScore[x, y]: chi phí đi từ start đến ô (x, y).</w:t>
      </w:r>
    </w:p>
    <w:p w14:paraId="1C76BDAC">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xml:space="preserve"> - cameFrom[x, y]: lưu điểm cha của ô (x, y) trên đường đi tốt nhất hiện tại.</w:t>
      </w:r>
    </w:p>
    <w:p w14:paraId="125735C5">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xml:space="preserve"> - openList: danh sách các điểm đang được xét (dựa theo chi phí nhỏ nhất).</w:t>
      </w:r>
    </w:p>
    <w:p w14:paraId="36B68894">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xml:space="preserve"> - closedList: danh sách các điểm đã xét.</w:t>
      </w:r>
    </w:p>
    <w:p w14:paraId="06FFF220">
      <w:pPr>
        <w:pStyle w:val="35"/>
        <w:rPr>
          <w:rFonts w:hint="default" w:ascii="Times New Roman" w:hAnsi="Times New Roman" w:cs="Times New Roman"/>
          <w:sz w:val="22"/>
          <w:szCs w:val="22"/>
        </w:rPr>
      </w:pPr>
      <w:r>
        <w:rPr>
          <w:rFonts w:hint="default" w:ascii="Times New Roman" w:hAnsi="Times New Roman" w:cs="Times New Roman"/>
          <w:sz w:val="22"/>
          <w:szCs w:val="22"/>
        </w:rPr>
        <w:t>for (int i = 0; i &lt; 16; i++)</w:t>
      </w:r>
    </w:p>
    <w:p w14:paraId="23F86847">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for (int j = 0; j &lt; 32; j++)</w:t>
      </w:r>
    </w:p>
    <w:p w14:paraId="0BC53D8B">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28D6B77E">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gScore[i, j] = float.MaxValue;</w:t>
      </w:r>
    </w:p>
    <w:p w14:paraId="504A26E0">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cameFrom[i, j] = new Vector2Int(-1, -1);</w:t>
      </w:r>
    </w:p>
    <w:p w14:paraId="5492BFC2">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w:t>
      </w:r>
    </w:p>
    <w:p w14:paraId="3D03B4F1">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Khởi tạo gScore tất cả điểm là vô cùng (chưa biết chi phí tốt nhất).</w:t>
      </w:r>
    </w:p>
    <w:p w14:paraId="52415A6A">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cameFrom mặc định là (-1, -1) để nhận biết điểm không có cha.</w:t>
      </w:r>
    </w:p>
    <w:p w14:paraId="766D037E">
      <w:pPr>
        <w:pStyle w:val="35"/>
        <w:rPr>
          <w:rFonts w:hint="default" w:ascii="Times New Roman" w:hAnsi="Times New Roman" w:cs="Times New Roman"/>
          <w:sz w:val="22"/>
          <w:szCs w:val="22"/>
        </w:rPr>
      </w:pPr>
      <w:r>
        <w:rPr>
          <w:rFonts w:hint="default" w:ascii="Times New Roman" w:hAnsi="Times New Roman" w:cs="Times New Roman"/>
          <w:sz w:val="22"/>
          <w:szCs w:val="22"/>
        </w:rPr>
        <w:t>gScore[start.x, start.y] = 0;</w:t>
      </w:r>
    </w:p>
    <w:p w14:paraId="4F2BEE1C">
      <w:pPr>
        <w:pStyle w:val="35"/>
        <w:rPr>
          <w:rFonts w:hint="default" w:ascii="Times New Roman" w:hAnsi="Times New Roman" w:cs="Times New Roman"/>
          <w:sz w:val="22"/>
          <w:szCs w:val="22"/>
        </w:rPr>
      </w:pPr>
      <w:r>
        <w:rPr>
          <w:rFonts w:hint="default" w:ascii="Times New Roman" w:hAnsi="Times New Roman" w:cs="Times New Roman"/>
          <w:sz w:val="22"/>
          <w:szCs w:val="22"/>
        </w:rPr>
        <w:t>openList.Add(new OpenListElement</w:t>
      </w:r>
    </w:p>
    <w:p w14:paraId="635A9364">
      <w:pPr>
        <w:pStyle w:val="35"/>
        <w:rPr>
          <w:rFonts w:hint="default" w:ascii="Times New Roman" w:hAnsi="Times New Roman" w:cs="Times New Roman"/>
          <w:sz w:val="22"/>
          <w:szCs w:val="22"/>
        </w:rPr>
      </w:pPr>
      <w:r>
        <w:rPr>
          <w:rFonts w:hint="default" w:ascii="Times New Roman" w:hAnsi="Times New Roman" w:cs="Times New Roman"/>
          <w:sz w:val="22"/>
          <w:szCs w:val="22"/>
        </w:rPr>
        <w:t>{</w:t>
      </w:r>
    </w:p>
    <w:p w14:paraId="24D560C3">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GCost = 0,</w:t>
      </w:r>
    </w:p>
    <w:p w14:paraId="28EDCEDD">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FCost = 0,</w:t>
      </w:r>
    </w:p>
    <w:p w14:paraId="4625CCB3">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Current = start,</w:t>
      </w:r>
    </w:p>
    <w:p w14:paraId="332AD5C1">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Parent = new Vector2Int(-1, -1)</w:t>
      </w:r>
    </w:p>
    <w:p w14:paraId="04CB7A1C">
      <w:pPr>
        <w:pStyle w:val="35"/>
        <w:rPr>
          <w:rFonts w:hint="default" w:ascii="Times New Roman" w:hAnsi="Times New Roman" w:cs="Times New Roman"/>
          <w:sz w:val="22"/>
          <w:szCs w:val="22"/>
        </w:rPr>
      </w:pPr>
      <w:r>
        <w:rPr>
          <w:rFonts w:hint="default" w:ascii="Times New Roman" w:hAnsi="Times New Roman" w:cs="Times New Roman"/>
          <w:sz w:val="22"/>
          <w:szCs w:val="22"/>
        </w:rPr>
        <w:t>});</w:t>
      </w:r>
    </w:p>
    <w:p w14:paraId="11314F3A">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Gán chi phí bắt đầu là 0.</w:t>
      </w:r>
    </w:p>
    <w:p w14:paraId="2BB91B12">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Thêm start vào openList.</w:t>
      </w:r>
    </w:p>
    <w:p w14:paraId="63A94E5F">
      <w:pPr>
        <w:pStyle w:val="35"/>
        <w:rPr>
          <w:rFonts w:hint="default" w:ascii="Times New Roman" w:hAnsi="Times New Roman" w:cs="Times New Roman"/>
          <w:sz w:val="22"/>
          <w:szCs w:val="22"/>
        </w:rPr>
      </w:pPr>
      <w:r>
        <w:rPr>
          <w:rStyle w:val="36"/>
          <w:rFonts w:hint="default" w:ascii="Times New Roman" w:hAnsi="Times New Roman" w:cs="Times New Roman"/>
          <w:sz w:val="22"/>
          <w:szCs w:val="22"/>
        </w:rPr>
        <w:t>2. Vòng lặp chính A</w:t>
      </w:r>
      <w:r>
        <w:rPr>
          <w:rFonts w:hint="default" w:ascii="Times New Roman" w:hAnsi="Times New Roman" w:cs="Times New Roman"/>
          <w:sz w:val="22"/>
          <w:szCs w:val="22"/>
        </w:rPr>
        <w:t>*:</w:t>
      </w:r>
    </w:p>
    <w:p w14:paraId="360AE3F8">
      <w:pPr>
        <w:pStyle w:val="35"/>
        <w:rPr>
          <w:rFonts w:hint="default" w:ascii="Times New Roman" w:hAnsi="Times New Roman" w:cs="Times New Roman"/>
          <w:sz w:val="22"/>
          <w:szCs w:val="22"/>
        </w:rPr>
      </w:pPr>
      <w:r>
        <w:rPr>
          <w:rFonts w:hint="default" w:ascii="Times New Roman" w:hAnsi="Times New Roman" w:cs="Times New Roman"/>
          <w:sz w:val="22"/>
          <w:szCs w:val="22"/>
        </w:rPr>
        <w:t>while (openList.Count &gt; 0)</w:t>
      </w:r>
    </w:p>
    <w:p w14:paraId="52CD87CB">
      <w:pPr>
        <w:pStyle w:val="35"/>
        <w:rPr>
          <w:rFonts w:hint="default" w:ascii="Times New Roman" w:hAnsi="Times New Roman" w:cs="Times New Roman"/>
          <w:sz w:val="22"/>
          <w:szCs w:val="22"/>
        </w:rPr>
      </w:pPr>
      <w:r>
        <w:rPr>
          <w:rFonts w:hint="default" w:ascii="Times New Roman" w:hAnsi="Times New Roman" w:cs="Times New Roman"/>
          <w:sz w:val="22"/>
          <w:szCs w:val="22"/>
        </w:rPr>
        <w:t>Lặp khi còn điểm để xét.</w:t>
      </w:r>
    </w:p>
    <w:p w14:paraId="68FB6F8D">
      <w:pPr>
        <w:pStyle w:val="35"/>
        <w:rPr>
          <w:rStyle w:val="36"/>
          <w:rFonts w:hint="default" w:ascii="Times New Roman" w:hAnsi="Times New Roman" w:cs="Times New Roman"/>
          <w:sz w:val="22"/>
          <w:szCs w:val="22"/>
        </w:rPr>
      </w:pPr>
      <w:r>
        <w:rPr>
          <w:rFonts w:hint="default" w:ascii="Times New Roman" w:hAnsi="Times New Roman" w:cs="Times New Roman"/>
          <w:sz w:val="22"/>
          <w:szCs w:val="22"/>
        </w:rPr>
        <w:t xml:space="preserve">a. </w:t>
      </w:r>
      <w:r>
        <w:rPr>
          <w:rStyle w:val="36"/>
          <w:rFonts w:hint="default" w:ascii="Times New Roman" w:hAnsi="Times New Roman" w:cs="Times New Roman"/>
          <w:sz w:val="22"/>
          <w:szCs w:val="22"/>
        </w:rPr>
        <w:t>Chọn điểm tốt nhất</w:t>
      </w:r>
    </w:p>
    <w:p w14:paraId="2C41C4BB">
      <w:pPr>
        <w:pStyle w:val="35"/>
        <w:rPr>
          <w:rFonts w:hint="default" w:ascii="Times New Roman" w:hAnsi="Times New Roman" w:cs="Times New Roman"/>
          <w:sz w:val="22"/>
          <w:szCs w:val="22"/>
        </w:rPr>
      </w:pPr>
      <w:r>
        <w:rPr>
          <w:rFonts w:hint="default" w:ascii="Times New Roman" w:hAnsi="Times New Roman" w:cs="Times New Roman"/>
          <w:sz w:val="22"/>
          <w:szCs w:val="22"/>
        </w:rPr>
        <w:t>OpenListElement current = openList.OrderBy(e =&gt; e.FCost).First();</w:t>
      </w:r>
    </w:p>
    <w:p w14:paraId="7225156C">
      <w:pPr>
        <w:pStyle w:val="35"/>
        <w:rPr>
          <w:rFonts w:hint="default" w:ascii="Times New Roman" w:hAnsi="Times New Roman" w:cs="Times New Roman"/>
          <w:sz w:val="22"/>
          <w:szCs w:val="22"/>
        </w:rPr>
      </w:pPr>
      <w:r>
        <w:rPr>
          <w:rFonts w:hint="default" w:ascii="Times New Roman" w:hAnsi="Times New Roman" w:cs="Times New Roman"/>
          <w:sz w:val="22"/>
          <w:szCs w:val="22"/>
        </w:rPr>
        <w:t>openList.Remove(current);</w:t>
      </w:r>
    </w:p>
    <w:p w14:paraId="0453019C">
      <w:pPr>
        <w:pStyle w:val="35"/>
        <w:rPr>
          <w:rFonts w:hint="default" w:ascii="Times New Roman" w:hAnsi="Times New Roman" w:cs="Times New Roman"/>
          <w:sz w:val="22"/>
          <w:szCs w:val="22"/>
        </w:rPr>
      </w:pPr>
      <w:r>
        <w:rPr>
          <w:rFonts w:hint="default" w:ascii="Times New Roman" w:hAnsi="Times New Roman" w:cs="Times New Roman"/>
          <w:sz w:val="22"/>
          <w:szCs w:val="22"/>
        </w:rPr>
        <w:t>closedList.Add(current.Current);</w:t>
      </w:r>
    </w:p>
    <w:p w14:paraId="14B39B65">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Chọn phần tử có FCost (g = đường đi + h = dự đoán) nhỏ nhất.</w:t>
      </w:r>
    </w:p>
    <w:p w14:paraId="495D20E5">
      <w:pPr>
        <w:spacing w:before="100" w:beforeAutospacing="1" w:after="100" w:afterAutospacing="1" w:line="240" w:lineRule="auto"/>
        <w:rPr>
          <w:rFonts w:hint="default" w:ascii="Times New Roman" w:hAnsi="Times New Roman" w:eastAsia="Times New Roman" w:cs="Times New Roman"/>
        </w:rPr>
      </w:pPr>
      <w:r>
        <w:rPr>
          <w:rFonts w:hint="default" w:ascii="Times New Roman" w:hAnsi="Times New Roman" w:eastAsia="Times New Roman" w:cs="Times New Roman"/>
        </w:rPr>
        <w:t>  Bỏ ra khỏi openList và thêm vào closedList.</w:t>
      </w:r>
    </w:p>
    <w:p w14:paraId="70C3D34C">
      <w:pPr>
        <w:pStyle w:val="35"/>
        <w:rPr>
          <w:rStyle w:val="36"/>
          <w:rFonts w:hint="default" w:ascii="Times New Roman" w:hAnsi="Times New Roman" w:cs="Times New Roman"/>
          <w:sz w:val="22"/>
          <w:szCs w:val="22"/>
        </w:rPr>
      </w:pPr>
      <w:r>
        <w:rPr>
          <w:rFonts w:hint="default" w:ascii="Times New Roman" w:hAnsi="Times New Roman" w:cs="Times New Roman"/>
          <w:sz w:val="22"/>
          <w:szCs w:val="22"/>
        </w:rPr>
        <w:t xml:space="preserve">b. </w:t>
      </w:r>
      <w:r>
        <w:rPr>
          <w:rStyle w:val="36"/>
          <w:rFonts w:hint="default" w:ascii="Times New Roman" w:hAnsi="Times New Roman" w:cs="Times New Roman"/>
          <w:sz w:val="22"/>
          <w:szCs w:val="22"/>
        </w:rPr>
        <w:t>Nếu đạt đến goal</w:t>
      </w:r>
    </w:p>
    <w:p w14:paraId="3B9BD219">
      <w:pPr>
        <w:pStyle w:val="35"/>
        <w:rPr>
          <w:rFonts w:hint="default" w:ascii="Times New Roman" w:hAnsi="Times New Roman" w:cs="Times New Roman"/>
          <w:sz w:val="22"/>
          <w:szCs w:val="22"/>
        </w:rPr>
      </w:pPr>
      <w:r>
        <w:rPr>
          <w:rFonts w:hint="default" w:ascii="Times New Roman" w:hAnsi="Times New Roman" w:cs="Times New Roman"/>
          <w:sz w:val="22"/>
          <w:szCs w:val="22"/>
        </w:rPr>
        <w:t>if (current.Current == goal)</w:t>
      </w:r>
    </w:p>
    <w:p w14:paraId="45016188">
      <w:pPr>
        <w:pStyle w:val="35"/>
        <w:rPr>
          <w:rFonts w:hint="default" w:ascii="Times New Roman" w:hAnsi="Times New Roman" w:cs="Times New Roman"/>
          <w:sz w:val="22"/>
          <w:szCs w:val="22"/>
        </w:rPr>
      </w:pPr>
      <w:r>
        <w:rPr>
          <w:rFonts w:hint="default" w:ascii="Times New Roman" w:hAnsi="Times New Roman" w:cs="Times New Roman"/>
          <w:sz w:val="22"/>
          <w:szCs w:val="22"/>
        </w:rPr>
        <w:t>Đã đến đích → truy vết đường đi.</w:t>
      </w:r>
    </w:p>
    <w:p w14:paraId="7DB18229">
      <w:pPr>
        <w:pStyle w:val="35"/>
        <w:rPr>
          <w:rFonts w:hint="default" w:ascii="Times New Roman" w:hAnsi="Times New Roman" w:cs="Times New Roman"/>
          <w:sz w:val="22"/>
          <w:szCs w:val="22"/>
        </w:rPr>
      </w:pPr>
      <w:r>
        <w:rPr>
          <w:rFonts w:hint="default" w:ascii="Times New Roman" w:hAnsi="Times New Roman" w:cs="Times New Roman"/>
          <w:sz w:val="22"/>
          <w:szCs w:val="22"/>
        </w:rPr>
        <w:t>List&lt;Vector2Int&gt; path = new List&lt;Vector2Int&gt;();</w:t>
      </w:r>
    </w:p>
    <w:p w14:paraId="1DDB5DD3">
      <w:pPr>
        <w:pStyle w:val="35"/>
        <w:rPr>
          <w:rFonts w:hint="default" w:ascii="Times New Roman" w:hAnsi="Times New Roman" w:cs="Times New Roman"/>
          <w:sz w:val="22"/>
          <w:szCs w:val="22"/>
        </w:rPr>
      </w:pPr>
      <w:r>
        <w:rPr>
          <w:rFonts w:hint="default" w:ascii="Times New Roman" w:hAnsi="Times New Roman" w:cs="Times New Roman"/>
          <w:sz w:val="22"/>
          <w:szCs w:val="22"/>
        </w:rPr>
        <w:t>Vector2Int child = current.Current;</w:t>
      </w:r>
    </w:p>
    <w:p w14:paraId="03AB361B">
      <w:pPr>
        <w:pStyle w:val="35"/>
        <w:rPr>
          <w:rFonts w:hint="default" w:ascii="Times New Roman" w:hAnsi="Times New Roman" w:cs="Times New Roman"/>
          <w:sz w:val="22"/>
          <w:szCs w:val="22"/>
        </w:rPr>
      </w:pPr>
      <w:r>
        <w:rPr>
          <w:rFonts w:hint="default" w:ascii="Times New Roman" w:hAnsi="Times New Roman" w:cs="Times New Roman"/>
          <w:sz w:val="22"/>
          <w:szCs w:val="22"/>
        </w:rPr>
        <w:t>Vector2Int parent = cameFrom[child.x, child.y];</w:t>
      </w:r>
    </w:p>
    <w:p w14:paraId="5A47641A">
      <w:pPr>
        <w:pStyle w:val="35"/>
        <w:rPr>
          <w:rFonts w:hint="default" w:ascii="Times New Roman" w:hAnsi="Times New Roman" w:cs="Times New Roman"/>
          <w:sz w:val="22"/>
          <w:szCs w:val="22"/>
        </w:rPr>
      </w:pPr>
      <w:r>
        <w:rPr>
          <w:rFonts w:hint="default" w:ascii="Times New Roman" w:hAnsi="Times New Roman" w:cs="Times New Roman"/>
          <w:sz w:val="22"/>
          <w:szCs w:val="22"/>
        </w:rPr>
        <w:t>path.Add(goal);</w:t>
      </w:r>
    </w:p>
    <w:p w14:paraId="7FD81F6B">
      <w:pPr>
        <w:pStyle w:val="35"/>
        <w:rPr>
          <w:rFonts w:hint="default" w:ascii="Times New Roman" w:hAnsi="Times New Roman" w:cs="Times New Roman"/>
          <w:sz w:val="22"/>
          <w:szCs w:val="22"/>
        </w:rPr>
      </w:pPr>
      <w:r>
        <w:rPr>
          <w:rFonts w:hint="default" w:ascii="Times New Roman" w:hAnsi="Times New Roman" w:cs="Times New Roman"/>
          <w:sz w:val="22"/>
          <w:szCs w:val="22"/>
        </w:rPr>
        <w:t>while (parent.x != -1)</w:t>
      </w:r>
    </w:p>
    <w:p w14:paraId="213A543E">
      <w:pPr>
        <w:pStyle w:val="35"/>
        <w:rPr>
          <w:rFonts w:hint="default" w:ascii="Times New Roman" w:hAnsi="Times New Roman" w:cs="Times New Roman"/>
          <w:sz w:val="22"/>
          <w:szCs w:val="22"/>
        </w:rPr>
      </w:pPr>
      <w:r>
        <w:rPr>
          <w:rFonts w:hint="default" w:ascii="Times New Roman" w:hAnsi="Times New Roman" w:cs="Times New Roman"/>
          <w:sz w:val="22"/>
          <w:szCs w:val="22"/>
        </w:rPr>
        <w:t>{</w:t>
      </w:r>
    </w:p>
    <w:p w14:paraId="55BE987A">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path.Add(parent);</w:t>
      </w:r>
    </w:p>
    <w:p w14:paraId="0BEC64E1">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child = parent;</w:t>
      </w:r>
    </w:p>
    <w:p w14:paraId="06E6B614">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parent = cameFrom[child.x, child.y];</w:t>
      </w:r>
    </w:p>
    <w:p w14:paraId="5BE3C26E">
      <w:pPr>
        <w:pStyle w:val="35"/>
        <w:rPr>
          <w:rFonts w:hint="default" w:ascii="Times New Roman" w:hAnsi="Times New Roman" w:cs="Times New Roman"/>
          <w:sz w:val="22"/>
          <w:szCs w:val="22"/>
        </w:rPr>
      </w:pPr>
      <w:r>
        <w:rPr>
          <w:rFonts w:hint="default" w:ascii="Times New Roman" w:hAnsi="Times New Roman" w:cs="Times New Roman"/>
          <w:sz w:val="22"/>
          <w:szCs w:val="22"/>
        </w:rPr>
        <w:t>}</w:t>
      </w:r>
    </w:p>
    <w:p w14:paraId="4BA6D365">
      <w:pPr>
        <w:pStyle w:val="35"/>
        <w:rPr>
          <w:rFonts w:hint="default" w:ascii="Times New Roman" w:hAnsi="Times New Roman" w:cs="Times New Roman"/>
          <w:sz w:val="22"/>
          <w:szCs w:val="22"/>
        </w:rPr>
      </w:pPr>
      <w:r>
        <w:rPr>
          <w:rFonts w:hint="default" w:ascii="Times New Roman" w:hAnsi="Times New Roman" w:cs="Times New Roman"/>
          <w:sz w:val="22"/>
          <w:szCs w:val="22"/>
        </w:rPr>
        <w:t>path.Add(child);</w:t>
      </w:r>
    </w:p>
    <w:p w14:paraId="1A0D0567">
      <w:pPr>
        <w:pStyle w:val="35"/>
        <w:rPr>
          <w:rFonts w:hint="default" w:ascii="Times New Roman" w:hAnsi="Times New Roman" w:cs="Times New Roman"/>
          <w:sz w:val="22"/>
          <w:szCs w:val="22"/>
        </w:rPr>
      </w:pPr>
      <w:r>
        <w:rPr>
          <w:rFonts w:hint="default" w:ascii="Times New Roman" w:hAnsi="Times New Roman" w:cs="Times New Roman"/>
          <w:sz w:val="22"/>
          <w:szCs w:val="22"/>
        </w:rPr>
        <w:t>return path;</w:t>
      </w:r>
    </w:p>
    <w:p w14:paraId="1B5EE896">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Truy ngược từ </w:t>
      </w:r>
      <w:r>
        <w:rPr>
          <w:rStyle w:val="20"/>
          <w:rFonts w:hint="default" w:ascii="Times New Roman" w:hAnsi="Times New Roman" w:cs="Times New Roman"/>
          <w:sz w:val="22"/>
          <w:szCs w:val="22"/>
        </w:rPr>
        <w:t>goal</w:t>
      </w:r>
      <w:r>
        <w:rPr>
          <w:rFonts w:hint="default" w:ascii="Times New Roman" w:hAnsi="Times New Roman" w:cs="Times New Roman"/>
          <w:sz w:val="22"/>
          <w:szCs w:val="22"/>
        </w:rPr>
        <w:t xml:space="preserve"> về </w:t>
      </w:r>
      <w:r>
        <w:rPr>
          <w:rStyle w:val="20"/>
          <w:rFonts w:hint="default" w:ascii="Times New Roman" w:hAnsi="Times New Roman" w:cs="Times New Roman"/>
          <w:sz w:val="22"/>
          <w:szCs w:val="22"/>
        </w:rPr>
        <w:t>start</w:t>
      </w:r>
      <w:r>
        <w:rPr>
          <w:rFonts w:hint="default" w:ascii="Times New Roman" w:hAnsi="Times New Roman" w:cs="Times New Roman"/>
          <w:sz w:val="22"/>
          <w:szCs w:val="22"/>
        </w:rPr>
        <w:t xml:space="preserve"> bằng </w:t>
      </w:r>
      <w:r>
        <w:rPr>
          <w:rStyle w:val="20"/>
          <w:rFonts w:hint="default" w:ascii="Times New Roman" w:hAnsi="Times New Roman" w:cs="Times New Roman"/>
          <w:sz w:val="22"/>
          <w:szCs w:val="22"/>
        </w:rPr>
        <w:t>cameFrom</w:t>
      </w:r>
      <w:r>
        <w:rPr>
          <w:rFonts w:hint="default" w:ascii="Times New Roman" w:hAnsi="Times New Roman" w:cs="Times New Roman"/>
          <w:sz w:val="22"/>
          <w:szCs w:val="22"/>
        </w:rPr>
        <w:t xml:space="preserve"> để dựng lại đường đi.</w:t>
      </w:r>
    </w:p>
    <w:p w14:paraId="01A6CD38">
      <w:pPr>
        <w:pStyle w:val="35"/>
        <w:rPr>
          <w:rStyle w:val="36"/>
          <w:rFonts w:hint="default" w:ascii="Times New Roman" w:hAnsi="Times New Roman" w:cs="Times New Roman"/>
          <w:sz w:val="22"/>
          <w:szCs w:val="22"/>
        </w:rPr>
      </w:pPr>
      <w:r>
        <w:rPr>
          <w:rFonts w:hint="default" w:ascii="Times New Roman" w:hAnsi="Times New Roman" w:cs="Times New Roman"/>
          <w:sz w:val="22"/>
          <w:szCs w:val="22"/>
        </w:rPr>
        <w:t xml:space="preserve">c. </w:t>
      </w:r>
      <w:r>
        <w:rPr>
          <w:rStyle w:val="36"/>
          <w:rFonts w:hint="default" w:ascii="Times New Roman" w:hAnsi="Times New Roman" w:cs="Times New Roman"/>
          <w:sz w:val="22"/>
          <w:szCs w:val="22"/>
        </w:rPr>
        <w:t>Duyệt các hàng xóm</w:t>
      </w:r>
    </w:p>
    <w:p w14:paraId="5B7E7E7E">
      <w:pPr>
        <w:pStyle w:val="35"/>
        <w:rPr>
          <w:rFonts w:hint="default" w:ascii="Times New Roman" w:hAnsi="Times New Roman" w:cs="Times New Roman"/>
          <w:sz w:val="22"/>
          <w:szCs w:val="22"/>
        </w:rPr>
      </w:pPr>
      <w:r>
        <w:rPr>
          <w:rFonts w:hint="default" w:ascii="Times New Roman" w:hAnsi="Times New Roman" w:cs="Times New Roman"/>
          <w:sz w:val="22"/>
          <w:szCs w:val="22"/>
        </w:rPr>
        <w:t>for (int i = 1; i &lt;= 8; ++i)</w:t>
      </w:r>
    </w:p>
    <w:p w14:paraId="2471B870">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8 hướng đi (giả sử </w:t>
      </w:r>
      <w:r>
        <w:rPr>
          <w:rStyle w:val="20"/>
          <w:rFonts w:hint="default" w:ascii="Times New Roman" w:hAnsi="Times New Roman" w:cs="Times New Roman"/>
          <w:sz w:val="22"/>
          <w:szCs w:val="22"/>
        </w:rPr>
        <w:t>Direction</w:t>
      </w:r>
      <w:r>
        <w:rPr>
          <w:rFonts w:hint="default" w:ascii="Times New Roman" w:hAnsi="Times New Roman" w:cs="Times New Roman"/>
          <w:sz w:val="22"/>
          <w:szCs w:val="22"/>
        </w:rPr>
        <w:t xml:space="preserve"> là enum: trái, phải, lên, xuống, chéo...).</w:t>
      </w:r>
    </w:p>
    <w:p w14:paraId="5CCD7C2B">
      <w:pPr>
        <w:pStyle w:val="35"/>
        <w:rPr>
          <w:rFonts w:hint="default" w:ascii="Times New Roman" w:hAnsi="Times New Roman" w:cs="Times New Roman"/>
          <w:sz w:val="22"/>
          <w:szCs w:val="22"/>
        </w:rPr>
      </w:pPr>
      <w:r>
        <w:rPr>
          <w:rFonts w:hint="default" w:ascii="Times New Roman" w:hAnsi="Times New Roman" w:cs="Times New Roman"/>
          <w:sz w:val="22"/>
          <w:szCs w:val="22"/>
        </w:rPr>
        <w:t>Vector2Int neighbor = this.Actions(dir, current.Current);</w:t>
      </w:r>
    </w:p>
    <w:p w14:paraId="6A0BE982">
      <w:pPr>
        <w:pStyle w:val="35"/>
        <w:rPr>
          <w:rFonts w:hint="default" w:ascii="Times New Roman" w:hAnsi="Times New Roman" w:cs="Times New Roman"/>
          <w:sz w:val="22"/>
          <w:szCs w:val="22"/>
        </w:rPr>
      </w:pPr>
      <w:r>
        <w:rPr>
          <w:rFonts w:hint="default" w:ascii="Times New Roman" w:hAnsi="Times New Roman" w:cs="Times New Roman"/>
          <w:sz w:val="22"/>
          <w:szCs w:val="22"/>
        </w:rPr>
        <w:t>if (neighbor.x == -1 || closedList.Contains(neighbor)) continue;</w:t>
      </w:r>
    </w:p>
    <w:p w14:paraId="680A8EA9">
      <w:pPr>
        <w:pStyle w:val="35"/>
        <w:rPr>
          <w:rFonts w:hint="default" w:ascii="Times New Roman" w:hAnsi="Times New Roman" w:cs="Times New Roman"/>
          <w:sz w:val="22"/>
          <w:szCs w:val="22"/>
        </w:rPr>
      </w:pPr>
      <w:r>
        <w:rPr>
          <w:rFonts w:hint="default" w:ascii="Times New Roman" w:hAnsi="Times New Roman" w:cs="Times New Roman"/>
          <w:sz w:val="22"/>
          <w:szCs w:val="22"/>
        </w:rPr>
        <w:t>Bỏ qua nếu không hợp lệ (đi ra ngoài biên) hoặc đã duyệt.</w:t>
      </w:r>
    </w:p>
    <w:p w14:paraId="10003575">
      <w:pPr>
        <w:pStyle w:val="35"/>
        <w:rPr>
          <w:rFonts w:hint="default" w:ascii="Times New Roman" w:hAnsi="Times New Roman" w:cs="Times New Roman"/>
          <w:sz w:val="22"/>
          <w:szCs w:val="22"/>
        </w:rPr>
      </w:pPr>
      <w:r>
        <w:rPr>
          <w:rFonts w:hint="default" w:ascii="Times New Roman" w:hAnsi="Times New Roman" w:cs="Times New Roman"/>
          <w:sz w:val="22"/>
          <w:szCs w:val="22"/>
        </w:rPr>
        <w:t>float tentativeG = gScore[current.Current.x, current.Current.y] + 1;</w:t>
      </w:r>
    </w:p>
    <w:p w14:paraId="0680EF10">
      <w:pPr>
        <w:pStyle w:val="35"/>
        <w:rPr>
          <w:rFonts w:hint="default" w:ascii="Times New Roman" w:hAnsi="Times New Roman" w:cs="Times New Roman"/>
          <w:sz w:val="22"/>
          <w:szCs w:val="22"/>
        </w:rPr>
      </w:pPr>
      <w:r>
        <w:rPr>
          <w:rFonts w:hint="default" w:ascii="Times New Roman" w:hAnsi="Times New Roman" w:cs="Times New Roman"/>
          <w:sz w:val="22"/>
          <w:szCs w:val="22"/>
        </w:rPr>
        <w:t>bool inOpenList = openList.Any(e =&gt; e.Current == neighbor);</w:t>
      </w:r>
    </w:p>
    <w:p w14:paraId="334625D9">
      <w:pPr>
        <w:pStyle w:val="35"/>
        <w:rPr>
          <w:rFonts w:hint="default" w:ascii="Times New Roman" w:hAnsi="Times New Roman" w:cs="Times New Roman"/>
          <w:sz w:val="22"/>
          <w:szCs w:val="22"/>
        </w:rPr>
      </w:pPr>
      <w:r>
        <w:rPr>
          <w:rStyle w:val="20"/>
          <w:rFonts w:hint="default" w:ascii="Times New Roman" w:hAnsi="Times New Roman" w:cs="Times New Roman"/>
          <w:sz w:val="22"/>
          <w:szCs w:val="22"/>
        </w:rPr>
        <w:t>tentativeG</w:t>
      </w:r>
      <w:r>
        <w:rPr>
          <w:rFonts w:hint="default" w:ascii="Times New Roman" w:hAnsi="Times New Roman" w:cs="Times New Roman"/>
          <w:sz w:val="22"/>
          <w:szCs w:val="22"/>
        </w:rPr>
        <w:t xml:space="preserve">: chi phí giả định từ </w:t>
      </w:r>
      <w:r>
        <w:rPr>
          <w:rStyle w:val="20"/>
          <w:rFonts w:hint="default" w:ascii="Times New Roman" w:hAnsi="Times New Roman" w:cs="Times New Roman"/>
          <w:sz w:val="22"/>
          <w:szCs w:val="22"/>
        </w:rPr>
        <w:t>start</w:t>
      </w:r>
      <w:r>
        <w:rPr>
          <w:rFonts w:hint="default" w:ascii="Times New Roman" w:hAnsi="Times New Roman" w:cs="Times New Roman"/>
          <w:sz w:val="22"/>
          <w:szCs w:val="22"/>
        </w:rPr>
        <w:t xml:space="preserve"> đến </w:t>
      </w:r>
      <w:r>
        <w:rPr>
          <w:rStyle w:val="20"/>
          <w:rFonts w:hint="default" w:ascii="Times New Roman" w:hAnsi="Times New Roman" w:cs="Times New Roman"/>
          <w:sz w:val="22"/>
          <w:szCs w:val="22"/>
        </w:rPr>
        <w:t>neighbor</w:t>
      </w:r>
      <w:r>
        <w:rPr>
          <w:rFonts w:hint="default" w:ascii="Times New Roman" w:hAnsi="Times New Roman" w:cs="Times New Roman"/>
          <w:sz w:val="22"/>
          <w:szCs w:val="22"/>
        </w:rPr>
        <w:t>.</w:t>
      </w:r>
    </w:p>
    <w:p w14:paraId="70012BBF">
      <w:pPr>
        <w:pStyle w:val="35"/>
        <w:rPr>
          <w:rFonts w:hint="default" w:ascii="Times New Roman" w:hAnsi="Times New Roman" w:cs="Times New Roman"/>
          <w:sz w:val="22"/>
          <w:szCs w:val="22"/>
        </w:rPr>
      </w:pPr>
      <w:r>
        <w:rPr>
          <w:rFonts w:hint="default" w:ascii="Times New Roman" w:hAnsi="Times New Roman" w:cs="Times New Roman"/>
          <w:sz w:val="22"/>
          <w:szCs w:val="22"/>
        </w:rPr>
        <w:t>if (!inOpenList || tentativeG &lt; gScore[neighbor.x, neighbor.y])</w:t>
      </w:r>
    </w:p>
    <w:p w14:paraId="09D8B935">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Nếu chưa có trong </w:t>
      </w:r>
      <w:r>
        <w:rPr>
          <w:rStyle w:val="20"/>
          <w:rFonts w:hint="default" w:ascii="Times New Roman" w:hAnsi="Times New Roman" w:cs="Times New Roman"/>
          <w:sz w:val="22"/>
          <w:szCs w:val="22"/>
        </w:rPr>
        <w:t>openList</w:t>
      </w:r>
      <w:r>
        <w:rPr>
          <w:rFonts w:hint="default" w:ascii="Times New Roman" w:hAnsi="Times New Roman" w:cs="Times New Roman"/>
          <w:sz w:val="22"/>
          <w:szCs w:val="22"/>
        </w:rPr>
        <w:t>, hoặc có đường mới tốt hơn:</w:t>
      </w:r>
    </w:p>
    <w:p w14:paraId="4282B24E">
      <w:pPr>
        <w:pStyle w:val="35"/>
        <w:rPr>
          <w:rFonts w:hint="default" w:ascii="Times New Roman" w:hAnsi="Times New Roman" w:cs="Times New Roman"/>
          <w:sz w:val="22"/>
          <w:szCs w:val="22"/>
        </w:rPr>
      </w:pPr>
      <w:r>
        <w:rPr>
          <w:rFonts w:hint="default" w:ascii="Times New Roman" w:hAnsi="Times New Roman" w:cs="Times New Roman"/>
          <w:sz w:val="22"/>
          <w:szCs w:val="22"/>
        </w:rPr>
        <w:t>gScore[neighbor.x, neighbor.y] = tentativeG;</w:t>
      </w:r>
    </w:p>
    <w:p w14:paraId="2AFF2D48">
      <w:pPr>
        <w:pStyle w:val="35"/>
        <w:rPr>
          <w:rFonts w:hint="default" w:ascii="Times New Roman" w:hAnsi="Times New Roman" w:cs="Times New Roman"/>
          <w:sz w:val="22"/>
          <w:szCs w:val="22"/>
        </w:rPr>
      </w:pPr>
      <w:r>
        <w:rPr>
          <w:rFonts w:hint="default" w:ascii="Times New Roman" w:hAnsi="Times New Roman" w:cs="Times New Roman"/>
          <w:sz w:val="22"/>
          <w:szCs w:val="22"/>
        </w:rPr>
        <w:t>Vector2 pos1 = new Vector2(current.Current.x, current.Current.y);</w:t>
      </w:r>
    </w:p>
    <w:p w14:paraId="1A78FFEC">
      <w:pPr>
        <w:pStyle w:val="35"/>
        <w:rPr>
          <w:rFonts w:hint="default" w:ascii="Times New Roman" w:hAnsi="Times New Roman" w:cs="Times New Roman"/>
          <w:sz w:val="22"/>
          <w:szCs w:val="22"/>
        </w:rPr>
      </w:pPr>
      <w:r>
        <w:rPr>
          <w:rFonts w:hint="default" w:ascii="Times New Roman" w:hAnsi="Times New Roman" w:cs="Times New Roman"/>
          <w:sz w:val="22"/>
          <w:szCs w:val="22"/>
        </w:rPr>
        <w:t>Vector2 pos2 = new Vector2(neighbor.x, neighbor.y);</w:t>
      </w:r>
    </w:p>
    <w:p w14:paraId="2EFEAF44">
      <w:pPr>
        <w:pStyle w:val="35"/>
        <w:rPr>
          <w:rFonts w:hint="default" w:ascii="Times New Roman" w:hAnsi="Times New Roman" w:cs="Times New Roman"/>
          <w:sz w:val="22"/>
          <w:szCs w:val="22"/>
        </w:rPr>
      </w:pPr>
      <w:r>
        <w:rPr>
          <w:rFonts w:hint="default" w:ascii="Times New Roman" w:hAnsi="Times New Roman" w:cs="Times New Roman"/>
          <w:sz w:val="22"/>
          <w:szCs w:val="22"/>
        </w:rPr>
        <w:t>float fScore = tentativeG + this.EuclideanDistance(pos1, pos2);</w:t>
      </w:r>
    </w:p>
    <w:p w14:paraId="033555CD">
      <w:pPr>
        <w:pStyle w:val="35"/>
        <w:rPr>
          <w:rFonts w:hint="default" w:ascii="Times New Roman" w:hAnsi="Times New Roman" w:cs="Times New Roman"/>
          <w:sz w:val="22"/>
          <w:szCs w:val="22"/>
        </w:rPr>
      </w:pPr>
      <w:r>
        <w:rPr>
          <w:rFonts w:hint="default" w:ascii="Times New Roman" w:hAnsi="Times New Roman" w:cs="Times New Roman"/>
          <w:sz w:val="22"/>
          <w:szCs w:val="22"/>
        </w:rPr>
        <w:t>cameFrom[neighbor.x, neighbor.y] = current.Current;</w:t>
      </w:r>
    </w:p>
    <w:p w14:paraId="497A8EAF">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Tính </w:t>
      </w:r>
      <w:r>
        <w:rPr>
          <w:rStyle w:val="20"/>
          <w:rFonts w:hint="default" w:ascii="Times New Roman" w:hAnsi="Times New Roman" w:cs="Times New Roman"/>
          <w:sz w:val="22"/>
          <w:szCs w:val="22"/>
        </w:rPr>
        <w:t>fScore = g + h</w:t>
      </w:r>
      <w:r>
        <w:rPr>
          <w:rFonts w:hint="default" w:ascii="Times New Roman" w:hAnsi="Times New Roman" w:cs="Times New Roman"/>
          <w:sz w:val="22"/>
          <w:szCs w:val="22"/>
        </w:rPr>
        <w:t xml:space="preserve"> (trong đó </w:t>
      </w:r>
      <w:r>
        <w:rPr>
          <w:rStyle w:val="20"/>
          <w:rFonts w:hint="default" w:ascii="Times New Roman" w:hAnsi="Times New Roman" w:cs="Times New Roman"/>
          <w:sz w:val="22"/>
          <w:szCs w:val="22"/>
        </w:rPr>
        <w:t>h</w:t>
      </w:r>
      <w:r>
        <w:rPr>
          <w:rFonts w:hint="default" w:ascii="Times New Roman" w:hAnsi="Times New Roman" w:cs="Times New Roman"/>
          <w:sz w:val="22"/>
          <w:szCs w:val="22"/>
        </w:rPr>
        <w:t xml:space="preserve"> là khoảng cách Euclid).</w:t>
      </w:r>
    </w:p>
    <w:p w14:paraId="7DC0B33A">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Cập nhật đường đi tốt nhất đến </w:t>
      </w:r>
      <w:r>
        <w:rPr>
          <w:rStyle w:val="20"/>
          <w:rFonts w:hint="default" w:ascii="Times New Roman" w:hAnsi="Times New Roman" w:cs="Times New Roman"/>
          <w:sz w:val="22"/>
          <w:szCs w:val="22"/>
        </w:rPr>
        <w:t>neighbor</w:t>
      </w:r>
      <w:r>
        <w:rPr>
          <w:rFonts w:hint="default" w:ascii="Times New Roman" w:hAnsi="Times New Roman" w:cs="Times New Roman"/>
          <w:sz w:val="22"/>
          <w:szCs w:val="22"/>
        </w:rPr>
        <w:t>.</w:t>
      </w:r>
    </w:p>
    <w:p w14:paraId="15FDACDC">
      <w:pPr>
        <w:pStyle w:val="35"/>
        <w:rPr>
          <w:rFonts w:hint="default" w:ascii="Times New Roman" w:hAnsi="Times New Roman" w:cs="Times New Roman"/>
          <w:sz w:val="22"/>
          <w:szCs w:val="22"/>
        </w:rPr>
      </w:pPr>
      <w:r>
        <w:rPr>
          <w:rFonts w:hint="default" w:ascii="Times New Roman" w:hAnsi="Times New Roman" w:cs="Times New Roman"/>
          <w:sz w:val="22"/>
          <w:szCs w:val="22"/>
        </w:rPr>
        <w:t>openList.Add(new OpenListElement</w:t>
      </w:r>
    </w:p>
    <w:p w14:paraId="3FDD394E">
      <w:pPr>
        <w:pStyle w:val="35"/>
        <w:rPr>
          <w:rFonts w:hint="default" w:ascii="Times New Roman" w:hAnsi="Times New Roman" w:cs="Times New Roman"/>
          <w:sz w:val="22"/>
          <w:szCs w:val="22"/>
        </w:rPr>
      </w:pPr>
      <w:r>
        <w:rPr>
          <w:rFonts w:hint="default" w:ascii="Times New Roman" w:hAnsi="Times New Roman" w:cs="Times New Roman"/>
          <w:sz w:val="22"/>
          <w:szCs w:val="22"/>
        </w:rPr>
        <w:t>{</w:t>
      </w:r>
    </w:p>
    <w:p w14:paraId="24EC46D2">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GCost = tentativeG,</w:t>
      </w:r>
    </w:p>
    <w:p w14:paraId="1765A5D5">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FCost = fScore,</w:t>
      </w:r>
    </w:p>
    <w:p w14:paraId="3197910E">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Current = neighbor,</w:t>
      </w:r>
    </w:p>
    <w:p w14:paraId="1EA4942A">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    Parent = current.Current</w:t>
      </w:r>
    </w:p>
    <w:p w14:paraId="5AFE9C7D">
      <w:pPr>
        <w:pStyle w:val="35"/>
        <w:rPr>
          <w:rFonts w:hint="default" w:ascii="Times New Roman" w:hAnsi="Times New Roman" w:cs="Times New Roman"/>
          <w:sz w:val="22"/>
          <w:szCs w:val="22"/>
        </w:rPr>
      </w:pPr>
      <w:r>
        <w:rPr>
          <w:rFonts w:hint="default" w:ascii="Times New Roman" w:hAnsi="Times New Roman" w:cs="Times New Roman"/>
          <w:sz w:val="22"/>
          <w:szCs w:val="22"/>
        </w:rPr>
        <w:t>});</w:t>
      </w:r>
    </w:p>
    <w:p w14:paraId="40CC261F">
      <w:pPr>
        <w:pStyle w:val="35"/>
        <w:rPr>
          <w:rFonts w:hint="default" w:ascii="Times New Roman" w:hAnsi="Times New Roman" w:cs="Times New Roman"/>
          <w:sz w:val="22"/>
          <w:szCs w:val="22"/>
        </w:rPr>
      </w:pPr>
      <w:r>
        <w:rPr>
          <w:rFonts w:hint="default" w:ascii="Times New Roman" w:hAnsi="Times New Roman" w:cs="Times New Roman"/>
          <w:sz w:val="22"/>
          <w:szCs w:val="22"/>
        </w:rPr>
        <w:t xml:space="preserve">Thêm </w:t>
      </w:r>
      <w:r>
        <w:rPr>
          <w:rStyle w:val="20"/>
          <w:rFonts w:hint="default" w:ascii="Times New Roman" w:hAnsi="Times New Roman" w:cs="Times New Roman"/>
          <w:sz w:val="22"/>
          <w:szCs w:val="22"/>
        </w:rPr>
        <w:t>neighbor</w:t>
      </w:r>
      <w:r>
        <w:rPr>
          <w:rFonts w:hint="default" w:ascii="Times New Roman" w:hAnsi="Times New Roman" w:cs="Times New Roman"/>
          <w:sz w:val="22"/>
          <w:szCs w:val="22"/>
        </w:rPr>
        <w:t xml:space="preserve"> vào </w:t>
      </w:r>
      <w:r>
        <w:rPr>
          <w:rStyle w:val="20"/>
          <w:rFonts w:hint="default" w:ascii="Times New Roman" w:hAnsi="Times New Roman" w:cs="Times New Roman"/>
          <w:sz w:val="22"/>
          <w:szCs w:val="22"/>
        </w:rPr>
        <w:t>openList</w:t>
      </w:r>
      <w:r>
        <w:rPr>
          <w:rFonts w:hint="default" w:ascii="Times New Roman" w:hAnsi="Times New Roman" w:cs="Times New Roman"/>
          <w:sz w:val="22"/>
          <w:szCs w:val="22"/>
        </w:rPr>
        <w:t xml:space="preserve"> để xử lý ở bước sau.</w:t>
      </w:r>
    </w:p>
    <w:p w14:paraId="1E9EA143">
      <w:pPr>
        <w:pStyle w:val="35"/>
        <w:rPr>
          <w:rStyle w:val="36"/>
          <w:rFonts w:hint="default" w:ascii="Times New Roman" w:hAnsi="Times New Roman" w:cs="Times New Roman"/>
          <w:sz w:val="22"/>
          <w:szCs w:val="22"/>
        </w:rPr>
      </w:pPr>
      <w:r>
        <w:rPr>
          <w:rFonts w:hint="default" w:ascii="Times New Roman" w:hAnsi="Times New Roman" w:cs="Times New Roman"/>
          <w:sz w:val="22"/>
          <w:szCs w:val="22"/>
        </w:rPr>
        <w:t xml:space="preserve">3. </w:t>
      </w:r>
      <w:r>
        <w:rPr>
          <w:rStyle w:val="36"/>
          <w:rFonts w:hint="default" w:ascii="Times New Roman" w:hAnsi="Times New Roman" w:cs="Times New Roman"/>
          <w:sz w:val="22"/>
          <w:szCs w:val="22"/>
        </w:rPr>
        <w:t>Không tìm được đường đi</w:t>
      </w:r>
    </w:p>
    <w:p w14:paraId="15398D5A">
      <w:pPr>
        <w:pStyle w:val="35"/>
        <w:rPr>
          <w:rFonts w:hint="default" w:ascii="Times New Roman" w:hAnsi="Times New Roman" w:cs="Times New Roman"/>
        </w:rPr>
      </w:pPr>
      <w:r>
        <w:rPr>
          <w:rFonts w:hint="default" w:ascii="Times New Roman" w:hAnsi="Times New Roman" w:cs="Times New Roman"/>
          <w:sz w:val="22"/>
          <w:szCs w:val="22"/>
        </w:rPr>
        <w:t>return null;</w:t>
      </w:r>
    </w:p>
    <w:p w14:paraId="40DBDD28">
      <w:pPr>
        <w:pStyle w:val="3"/>
        <w:rPr>
          <w:rFonts w:hint="default" w:ascii="Times New Roman" w:hAnsi="Times New Roman" w:cs="Times New Roman"/>
        </w:rPr>
      </w:pPr>
      <w:r>
        <w:rPr>
          <w:rFonts w:hint="default" w:ascii="Times New Roman" w:hAnsi="Times New Roman" w:cs="Times New Roman"/>
          <w:lang w:val="en-US"/>
        </w:rPr>
        <w:t>4</w:t>
      </w:r>
      <w:r>
        <w:rPr>
          <w:rFonts w:hint="default" w:ascii="Times New Roman" w:hAnsi="Times New Roman" w:cs="Times New Roman"/>
        </w:rPr>
        <w:t>.4 DOTween – Animation</w:t>
      </w:r>
    </w:p>
    <w:p w14:paraId="1EB9ADD4">
      <w:pPr>
        <w:rPr>
          <w:rFonts w:hint="default" w:ascii="Times New Roman" w:hAnsi="Times New Roman" w:cs="Times New Roman"/>
        </w:rPr>
      </w:pPr>
      <w:r>
        <w:rPr>
          <w:rFonts w:hint="default" w:ascii="Times New Roman" w:hAnsi="Times New Roman" w:cs="Times New Roman"/>
          <w:b/>
          <w:bCs/>
        </w:rPr>
        <w:t>DOTween</w:t>
      </w:r>
      <w:r>
        <w:rPr>
          <w:rFonts w:hint="default" w:ascii="Times New Roman" w:hAnsi="Times New Roman" w:cs="Times New Roman"/>
        </w:rPr>
        <w:t xml:space="preserve"> là một thư viện tweening (chuyển động nội suy) </w:t>
      </w:r>
      <w:r>
        <w:rPr>
          <w:rFonts w:hint="default" w:ascii="Times New Roman" w:hAnsi="Times New Roman" w:cs="Times New Roman"/>
          <w:b/>
          <w:bCs/>
        </w:rPr>
        <w:t>miễn phí và rất mạnh mẽ</w:t>
      </w:r>
      <w:r>
        <w:rPr>
          <w:rFonts w:hint="default" w:ascii="Times New Roman" w:hAnsi="Times New Roman" w:cs="Times New Roman"/>
        </w:rPr>
        <w:t xml:space="preserve"> dành cho Unity, giúp </w:t>
      </w:r>
      <w:r>
        <w:rPr>
          <w:rFonts w:hint="default" w:ascii="Times New Roman" w:hAnsi="Times New Roman" w:cs="Times New Roman"/>
          <w:b/>
          <w:bCs/>
        </w:rPr>
        <w:t>tạo hoạt ảnh cho các thuộc tính</w:t>
      </w:r>
      <w:r>
        <w:rPr>
          <w:rFonts w:hint="default" w:ascii="Times New Roman" w:hAnsi="Times New Roman" w:cs="Times New Roman"/>
        </w:rPr>
        <w:t xml:space="preserve"> như vị trí, màu sắc, xoay, phóng to/thu nhỏ... một cách dễ dàng và hiệu quả.</w:t>
      </w:r>
    </w:p>
    <w:p w14:paraId="47B5513D">
      <w:pPr>
        <w:numPr>
          <w:ilvl w:val="0"/>
          <w:numId w:val="11"/>
        </w:numPr>
        <w:rPr>
          <w:rFonts w:hint="default" w:ascii="Times New Roman" w:hAnsi="Times New Roman" w:cs="Times New Roman"/>
        </w:rPr>
      </w:pPr>
      <w:r>
        <w:rPr>
          <w:rFonts w:hint="default" w:ascii="Times New Roman" w:hAnsi="Times New Roman" w:cs="Times New Roman"/>
        </w:rPr>
        <w:t xml:space="preserve">Website: </w:t>
      </w:r>
      <w:r>
        <w:rPr>
          <w:rFonts w:hint="default" w:ascii="Times New Roman" w:hAnsi="Times New Roman" w:cs="Times New Roman"/>
        </w:rPr>
        <w:fldChar w:fldCharType="begin"/>
      </w:r>
      <w:r>
        <w:rPr>
          <w:rFonts w:hint="default" w:ascii="Times New Roman" w:hAnsi="Times New Roman" w:cs="Times New Roman"/>
        </w:rPr>
        <w:instrText xml:space="preserve"> HYPERLINK "http://dotween.demigiant.com" </w:instrText>
      </w:r>
      <w:r>
        <w:rPr>
          <w:rFonts w:hint="default" w:ascii="Times New Roman" w:hAnsi="Times New Roman" w:cs="Times New Roman"/>
        </w:rPr>
        <w:fldChar w:fldCharType="separate"/>
      </w:r>
      <w:r>
        <w:rPr>
          <w:rStyle w:val="21"/>
          <w:rFonts w:hint="default" w:ascii="Times New Roman" w:hAnsi="Times New Roman" w:cs="Times New Roman"/>
        </w:rPr>
        <w:t>http://dotween.demigiant.com</w:t>
      </w:r>
      <w:r>
        <w:rPr>
          <w:rStyle w:val="21"/>
          <w:rFonts w:hint="default" w:ascii="Times New Roman" w:hAnsi="Times New Roman" w:cs="Times New Roman"/>
        </w:rPr>
        <w:fldChar w:fldCharType="end"/>
      </w:r>
    </w:p>
    <w:p w14:paraId="5C1D5A7F">
      <w:pPr>
        <w:numPr>
          <w:ilvl w:val="0"/>
          <w:numId w:val="11"/>
        </w:numPr>
        <w:rPr>
          <w:rFonts w:hint="default" w:ascii="Times New Roman" w:hAnsi="Times New Roman" w:cs="Times New Roman"/>
        </w:rPr>
      </w:pPr>
      <w:r>
        <w:rPr>
          <w:rFonts w:hint="default" w:ascii="Times New Roman" w:hAnsi="Times New Roman" w:cs="Times New Roman"/>
        </w:rPr>
        <w:t xml:space="preserve">Nhà phát triển: </w:t>
      </w:r>
      <w:r>
        <w:rPr>
          <w:rFonts w:hint="default" w:ascii="Times New Roman" w:hAnsi="Times New Roman" w:cs="Times New Roman"/>
          <w:b/>
          <w:bCs/>
        </w:rPr>
        <w:t>Demigiant</w:t>
      </w:r>
    </w:p>
    <w:p w14:paraId="6D2595C6">
      <w:pPr>
        <w:numPr>
          <w:ilvl w:val="0"/>
          <w:numId w:val="11"/>
        </w:numPr>
        <w:rPr>
          <w:rFonts w:hint="default" w:ascii="Times New Roman" w:hAnsi="Times New Roman" w:cs="Times New Roman"/>
        </w:rPr>
      </w:pPr>
      <w:r>
        <w:rPr>
          <w:rFonts w:hint="default" w:ascii="Times New Roman" w:hAnsi="Times New Roman" w:cs="Times New Roman"/>
        </w:rPr>
        <w:t xml:space="preserve">DOTween là hậu duệ của </w:t>
      </w:r>
      <w:r>
        <w:rPr>
          <w:rFonts w:hint="default" w:ascii="Times New Roman" w:hAnsi="Times New Roman" w:cs="Times New Roman"/>
          <w:b/>
          <w:bCs/>
        </w:rPr>
        <w:t>HOTween</w:t>
      </w:r>
      <w:r>
        <w:rPr>
          <w:rFonts w:hint="default" w:ascii="Times New Roman" w:hAnsi="Times New Roman" w:cs="Times New Roman"/>
        </w:rPr>
        <w:t>, được tối ưu tốt hơn và dễ dùng hơn</w:t>
      </w:r>
    </w:p>
    <w:p w14:paraId="329DAA8A">
      <w:pPr>
        <w:rPr>
          <w:rFonts w:hint="default" w:ascii="Times New Roman" w:hAnsi="Times New Roman" w:cs="Times New Roman"/>
          <w:b/>
          <w:bCs/>
          <w:color w:val="007BB8"/>
        </w:rPr>
      </w:pPr>
      <w:r>
        <w:rPr>
          <w:rFonts w:hint="default" w:ascii="Times New Roman" w:hAnsi="Times New Roman" w:cs="Times New Roman"/>
          <w:b/>
          <w:bCs/>
          <w:color w:val="007BB8"/>
        </w:rPr>
        <w:t xml:space="preserve">Áp dụng trong Game: </w:t>
      </w:r>
    </w:p>
    <w:p w14:paraId="7EC30008">
      <w:pPr>
        <w:pStyle w:val="146"/>
        <w:numPr>
          <w:ilvl w:val="0"/>
          <w:numId w:val="9"/>
        </w:numPr>
        <w:rPr>
          <w:rFonts w:hint="default" w:ascii="Times New Roman" w:hAnsi="Times New Roman" w:cs="Times New Roman"/>
        </w:rPr>
      </w:pPr>
      <w:r>
        <w:rPr>
          <w:rFonts w:hint="default" w:ascii="Times New Roman" w:hAnsi="Times New Roman" w:cs="Times New Roman"/>
        </w:rPr>
        <w:t xml:space="preserve">DOLocalJump tạo hiệu ứng </w:t>
      </w:r>
      <w:r>
        <w:rPr>
          <w:rFonts w:hint="default" w:ascii="Times New Roman" w:hAnsi="Times New Roman" w:cs="Times New Roman"/>
          <w:b/>
          <w:bCs/>
        </w:rPr>
        <w:t>nhảy tới vị trí mới</w:t>
      </w:r>
      <w:r>
        <w:rPr>
          <w:rFonts w:hint="default" w:ascii="Times New Roman" w:hAnsi="Times New Roman" w:cs="Times New Roman"/>
        </w:rPr>
        <w:t xml:space="preserve"> → thay vì di chuyển trơn, nhân vật sẽ </w:t>
      </w:r>
      <w:r>
        <w:rPr>
          <w:rFonts w:hint="default" w:ascii="Times New Roman" w:hAnsi="Times New Roman" w:cs="Times New Roman"/>
          <w:b/>
          <w:bCs/>
        </w:rPr>
        <w:t>bật nhẹ lên rồi rơi xuống ô mới</w:t>
      </w:r>
      <w:r>
        <w:rPr>
          <w:rFonts w:hint="default" w:ascii="Times New Roman" w:hAnsi="Times New Roman" w:cs="Times New Roman"/>
        </w:rPr>
        <w:t>, sinh động và hấp dẫn hơn.</w:t>
      </w:r>
    </w:p>
    <w:p w14:paraId="4DC00D71">
      <w:pPr>
        <w:pStyle w:val="146"/>
        <w:numPr>
          <w:ilvl w:val="0"/>
          <w:numId w:val="9"/>
        </w:numPr>
        <w:rPr>
          <w:rFonts w:hint="default" w:ascii="Times New Roman" w:hAnsi="Times New Roman" w:cs="Times New Roman"/>
        </w:rPr>
      </w:pPr>
      <w:r>
        <w:rPr>
          <w:rFonts w:hint="default" w:ascii="Times New Roman" w:hAnsi="Times New Roman" w:cs="Times New Roman"/>
          <w:b/>
          <w:bCs/>
        </w:rPr>
        <w:t>Enemy</w:t>
      </w:r>
      <w:r>
        <w:rPr>
          <w:rFonts w:hint="default" w:ascii="Times New Roman" w:hAnsi="Times New Roman" w:cs="Times New Roman"/>
        </w:rPr>
        <w:t xml:space="preserve">: Khi AI tìm được đường mới → mỗi bước đi sẽ </w:t>
      </w:r>
      <w:r>
        <w:rPr>
          <w:rFonts w:hint="default" w:ascii="Times New Roman" w:hAnsi="Times New Roman" w:cs="Times New Roman"/>
          <w:b/>
          <w:bCs/>
        </w:rPr>
        <w:t>"bật nhảy" theo đường dẫn A*</w:t>
      </w:r>
    </w:p>
    <w:p w14:paraId="5BD0790C">
      <w:pPr>
        <w:pStyle w:val="2"/>
        <w:rPr>
          <w:rFonts w:hint="default" w:ascii="Times New Roman" w:hAnsi="Times New Roman" w:cs="Times New Roman"/>
        </w:rPr>
      </w:pPr>
      <w:r>
        <w:rPr>
          <w:rFonts w:hint="default" w:ascii="Times New Roman" w:hAnsi="Times New Roman" w:cs="Times New Roman"/>
          <w:lang w:val="en-US"/>
        </w:rPr>
        <w:t>5</w:t>
      </w:r>
      <w:r>
        <w:rPr>
          <w:rFonts w:hint="default" w:ascii="Times New Roman" w:hAnsi="Times New Roman" w:cs="Times New Roman"/>
        </w:rPr>
        <w:t>. Xử lý logic gameplay</w:t>
      </w:r>
    </w:p>
    <w:p w14:paraId="67C0A8C2">
      <w:pPr>
        <w:pStyle w:val="3"/>
        <w:rPr>
          <w:rFonts w:hint="default" w:ascii="Times New Roman" w:hAnsi="Times New Roman" w:cs="Times New Roman"/>
        </w:rPr>
      </w:pPr>
      <w:r>
        <w:rPr>
          <w:rFonts w:hint="default" w:ascii="Times New Roman" w:hAnsi="Times New Roman" w:cs="Times New Roman"/>
          <w:lang w:val="en-US"/>
        </w:rPr>
        <w:t>5</w:t>
      </w:r>
      <w:r>
        <w:rPr>
          <w:rFonts w:hint="default" w:ascii="Times New Roman" w:hAnsi="Times New Roman" w:cs="Times New Roman"/>
        </w:rPr>
        <w:t>.1 Quản lý bản đồ bằng ma trận</w:t>
      </w:r>
    </w:p>
    <w:p w14:paraId="65170DCA">
      <w:pPr>
        <w:rPr>
          <w:rFonts w:hint="default" w:ascii="Times New Roman" w:hAnsi="Times New Roman" w:cs="Times New Roman"/>
        </w:rPr>
      </w:pPr>
      <w:r>
        <w:rPr>
          <w:rFonts w:hint="default" w:ascii="Times New Roman" w:hAnsi="Times New Roman" w:cs="Times New Roman"/>
        </w:rPr>
        <w:t>- Dùng mảng 2 chiều int[,].</w:t>
      </w:r>
      <w:r>
        <w:rPr>
          <w:rFonts w:hint="default" w:ascii="Times New Roman" w:hAnsi="Times New Roman" w:cs="Times New Roman"/>
        </w:rPr>
        <w:br w:type="textWrapping"/>
      </w:r>
      <w:r>
        <w:rPr>
          <w:rFonts w:hint="default" w:ascii="Times New Roman" w:hAnsi="Times New Roman" w:cs="Times New Roman"/>
        </w:rPr>
        <w:t>- Giá trị ô:</w:t>
      </w:r>
      <w:r>
        <w:rPr>
          <w:rFonts w:hint="default" w:ascii="Times New Roman" w:hAnsi="Times New Roman" w:cs="Times New Roman"/>
        </w:rPr>
        <w:br w:type="textWrapping"/>
      </w:r>
      <w:r>
        <w:rPr>
          <w:rFonts w:hint="default" w:ascii="Times New Roman" w:hAnsi="Times New Roman" w:cs="Times New Roman"/>
        </w:rPr>
        <w:t xml:space="preserve">  + 0: Ô trống có thể đi.</w:t>
      </w:r>
      <w:r>
        <w:rPr>
          <w:rFonts w:hint="default" w:ascii="Times New Roman" w:hAnsi="Times New Roman" w:cs="Times New Roman"/>
        </w:rPr>
        <w:br w:type="textWrapping"/>
      </w:r>
      <w:r>
        <w:rPr>
          <w:rFonts w:hint="default" w:ascii="Times New Roman" w:hAnsi="Times New Roman" w:cs="Times New Roman"/>
        </w:rPr>
        <w:t xml:space="preserve">  + 1: Tường (không thể đi).</w:t>
      </w:r>
    </w:p>
    <w:p w14:paraId="4078ED21">
      <w:pPr>
        <w:pStyle w:val="3"/>
        <w:rPr>
          <w:rFonts w:hint="default" w:ascii="Times New Roman" w:hAnsi="Times New Roman" w:cs="Times New Roman"/>
        </w:rPr>
      </w:pPr>
      <w:r>
        <w:rPr>
          <w:rFonts w:hint="default" w:ascii="Times New Roman" w:hAnsi="Times New Roman" w:cs="Times New Roman"/>
          <w:lang w:val="en-US"/>
        </w:rPr>
        <w:t>5</w:t>
      </w:r>
      <w:r>
        <w:rPr>
          <w:rFonts w:hint="default" w:ascii="Times New Roman" w:hAnsi="Times New Roman" w:cs="Times New Roman"/>
        </w:rPr>
        <w:t>.2 Lưu vị trí trong Model</w:t>
      </w:r>
    </w:p>
    <w:p w14:paraId="6F864188">
      <w:pPr>
        <w:rPr>
          <w:rFonts w:hint="default" w:ascii="Times New Roman" w:hAnsi="Times New Roman" w:cs="Times New Roman"/>
        </w:rPr>
      </w:pPr>
      <w:r>
        <w:rPr>
          <w:rFonts w:hint="default" w:ascii="Times New Roman" w:hAnsi="Times New Roman" w:cs="Times New Roman"/>
        </w:rPr>
        <w:t>- Mỗi nhân vật (Player, Enemy) có x, y hiện tại trong mô hình lưới.</w:t>
      </w:r>
      <w:r>
        <w:rPr>
          <w:rFonts w:hint="default" w:ascii="Times New Roman" w:hAnsi="Times New Roman" w:cs="Times New Roman"/>
        </w:rPr>
        <w:br w:type="textWrapping"/>
      </w:r>
      <w:r>
        <w:rPr>
          <w:rFonts w:hint="default" w:ascii="Times New Roman" w:hAnsi="Times New Roman" w:cs="Times New Roman"/>
        </w:rPr>
        <w:t>- View sẽ dịch vị trí gridPosition sang toạ độ trong Canvas của Unity.</w:t>
      </w:r>
      <w:r>
        <w:rPr>
          <w:rFonts w:hint="default" w:ascii="Times New Roman" w:hAnsi="Times New Roman" w:cs="Times New Roman"/>
        </w:rPr>
        <w:br w:type="textWrapping"/>
      </w:r>
      <w:r>
        <w:rPr>
          <w:rFonts w:hint="default" w:ascii="Times New Roman" w:hAnsi="Times New Roman" w:cs="Times New Roman"/>
        </w:rPr>
        <w:t>- View sẽ gọi hàm di chuyển để hiển thị ở vị trí mới trên map.</w:t>
      </w:r>
    </w:p>
    <w:p w14:paraId="6AD9FE64">
      <w:pPr>
        <w:pStyle w:val="3"/>
        <w:rPr>
          <w:rFonts w:hint="default" w:ascii="Times New Roman" w:hAnsi="Times New Roman" w:cs="Times New Roman"/>
        </w:rPr>
      </w:pPr>
      <w:r>
        <w:rPr>
          <w:rFonts w:hint="default" w:ascii="Times New Roman" w:hAnsi="Times New Roman" w:cs="Times New Roman"/>
          <w:lang w:val="en-US"/>
        </w:rPr>
        <w:t>5</w:t>
      </w:r>
      <w:r>
        <w:rPr>
          <w:rFonts w:hint="default" w:ascii="Times New Roman" w:hAnsi="Times New Roman" w:cs="Times New Roman"/>
        </w:rPr>
        <w:t>.3 Xử lý thắng thua:</w:t>
      </w:r>
    </w:p>
    <w:p w14:paraId="2623FDA1">
      <w:pPr>
        <w:rPr>
          <w:rFonts w:hint="default" w:ascii="Times New Roman" w:hAnsi="Times New Roman" w:cs="Times New Roman"/>
        </w:rPr>
      </w:pPr>
      <w:r>
        <w:rPr>
          <w:rFonts w:hint="default" w:ascii="Times New Roman" w:hAnsi="Times New Roman" w:cs="Times New Roman"/>
        </w:rPr>
        <w:t>- Khi nhân vật tới đích gọi hiển thị WinUIView.</w:t>
      </w:r>
      <w:r>
        <w:rPr>
          <w:rFonts w:hint="default" w:ascii="Times New Roman" w:hAnsi="Times New Roman" w:cs="Times New Roman"/>
        </w:rPr>
        <w:br w:type="textWrapping"/>
      </w:r>
      <w:r>
        <w:rPr>
          <w:rFonts w:hint="default" w:ascii="Times New Roman" w:hAnsi="Times New Roman" w:cs="Times New Roman"/>
        </w:rPr>
        <w:t>- Khi nhân vật bị Enemy chạm vào thì gọi hiển thị LoseUIView.</w:t>
      </w:r>
      <w:r>
        <w:rPr>
          <w:rFonts w:hint="default" w:ascii="Times New Roman" w:hAnsi="Times New Roman" w:cs="Times New Roman"/>
        </w:rPr>
        <w:br w:type="textWrapping"/>
      </w:r>
      <w:r>
        <w:rPr>
          <w:rFonts w:hint="default" w:ascii="Times New Roman" w:hAnsi="Times New Roman" w:cs="Times New Roman"/>
        </w:rPr>
        <w:t>- Khi người chơi bấm nút Pause, gán Time.deltaTime = 0 (dừng Game), bấm lần nữa thì gán Time.deltaTime = 1.</w:t>
      </w:r>
    </w:p>
    <w:p w14:paraId="4A9CCE1F">
      <w:pPr>
        <w:pStyle w:val="2"/>
        <w:rPr>
          <w:rFonts w:hint="default" w:ascii="Times New Roman" w:hAnsi="Times New Roman" w:cs="Times New Roman"/>
        </w:rPr>
      </w:pPr>
      <w:r>
        <w:rPr>
          <w:rFonts w:hint="default" w:ascii="Times New Roman" w:hAnsi="Times New Roman" w:cs="Times New Roman"/>
          <w:lang w:val="en-US"/>
        </w:rPr>
        <w:t>6</w:t>
      </w:r>
      <w:r>
        <w:rPr>
          <w:rFonts w:hint="default" w:ascii="Times New Roman" w:hAnsi="Times New Roman" w:cs="Times New Roman"/>
        </w:rPr>
        <w:t>. Tổng kết</w:t>
      </w:r>
    </w:p>
    <w:p w14:paraId="7C9C6548">
      <w:pPr>
        <w:rPr>
          <w:rFonts w:hint="default" w:ascii="Times New Roman" w:hAnsi="Times New Roman" w:cs="Times New Roman"/>
        </w:rPr>
      </w:pPr>
      <w:r>
        <w:rPr>
          <w:rFonts w:hint="default" w:ascii="Times New Roman" w:hAnsi="Times New Roman" w:cs="Times New Roman"/>
        </w:rPr>
        <w:t>Dự án “AStar Game” giúp thực hành nhiều kỹ năng lập trình game trong Unity:</w:t>
      </w:r>
      <w:r>
        <w:rPr>
          <w:rFonts w:hint="default" w:ascii="Times New Roman" w:hAnsi="Times New Roman" w:cs="Times New Roman"/>
        </w:rPr>
        <w:br w:type="textWrapping"/>
      </w:r>
      <w:r>
        <w:rPr>
          <w:rFonts w:hint="default" w:ascii="Times New Roman" w:hAnsi="Times New Roman" w:cs="Times New Roman"/>
        </w:rPr>
        <w:t>- MVC: Tách logic rõ rang.</w:t>
      </w:r>
      <w:r>
        <w:rPr>
          <w:rFonts w:hint="default" w:ascii="Times New Roman" w:hAnsi="Times New Roman" w:cs="Times New Roman"/>
        </w:rPr>
        <w:br w:type="textWrapping"/>
      </w:r>
      <w:r>
        <w:rPr>
          <w:rFonts w:hint="default" w:ascii="Times New Roman" w:hAnsi="Times New Roman" w:cs="Times New Roman"/>
        </w:rPr>
        <w:t>- Singleton: Quản lý global dễ dàng.</w:t>
      </w:r>
      <w:r>
        <w:rPr>
          <w:rFonts w:hint="default" w:ascii="Times New Roman" w:hAnsi="Times New Roman" w:cs="Times New Roman"/>
        </w:rPr>
        <w:br w:type="textWrapping"/>
      </w:r>
      <w:r>
        <w:rPr>
          <w:rFonts w:hint="default" w:ascii="Times New Roman" w:hAnsi="Times New Roman" w:cs="Times New Roman"/>
        </w:rPr>
        <w:t>- A* Algorithm: AI đuổi theo thông minh.</w:t>
      </w:r>
      <w:r>
        <w:rPr>
          <w:rFonts w:hint="default" w:ascii="Times New Roman" w:hAnsi="Times New Roman" w:cs="Times New Roman"/>
        </w:rPr>
        <w:br w:type="textWrapping"/>
      </w:r>
      <w:r>
        <w:rPr>
          <w:rFonts w:hint="default" w:ascii="Times New Roman" w:hAnsi="Times New Roman" w:cs="Times New Roman"/>
        </w:rPr>
        <w:t>- DOTween: Chuyển động mượt.</w:t>
      </w:r>
      <w:r>
        <w:rPr>
          <w:rFonts w:hint="default" w:ascii="Times New Roman" w:hAnsi="Times New Roman" w:cs="Times New Roman"/>
        </w:rPr>
        <w:br w:type="textWrapping"/>
      </w:r>
      <w:r>
        <w:rPr>
          <w:rFonts w:hint="default" w:ascii="Times New Roman" w:hAnsi="Times New Roman" w:cs="Times New Roman"/>
        </w:rPr>
        <w:t>- Matrix Map: Xử lý đường đi bằng tính toán ma trận, phù hợp với thuật toán Astar.</w:t>
      </w:r>
    </w:p>
    <w:p w14:paraId="16E67C30">
      <w:pPr>
        <w:pStyle w:val="2"/>
        <w:numPr>
          <w:ilvl w:val="0"/>
          <w:numId w:val="12"/>
        </w:numPr>
        <w:rPr>
          <w:rFonts w:hint="default" w:ascii="Times New Roman" w:hAnsi="Times New Roman" w:cs="Times New Roman"/>
        </w:rPr>
      </w:pPr>
      <w:r>
        <w:rPr>
          <w:rFonts w:hint="default" w:ascii="Times New Roman" w:hAnsi="Times New Roman" w:cs="Times New Roman"/>
        </w:rPr>
        <w:t>Mở rộng trong tương lai</w:t>
      </w:r>
    </w:p>
    <w:p w14:paraId="2336E8D3">
      <w:pPr>
        <w:rPr>
          <w:rFonts w:hint="default" w:ascii="Times New Roman" w:hAnsi="Times New Roman" w:cs="Times New Roman"/>
        </w:rPr>
      </w:pPr>
      <w:r>
        <w:rPr>
          <w:rFonts w:hint="default" w:ascii="Times New Roman" w:hAnsi="Times New Roman" w:cs="Times New Roman"/>
        </w:rPr>
        <w:t>- Thêm nhiều Enemy.</w:t>
      </w:r>
      <w:r>
        <w:rPr>
          <w:rFonts w:hint="default" w:ascii="Times New Roman" w:hAnsi="Times New Roman" w:cs="Times New Roman"/>
        </w:rPr>
        <w:br w:type="textWrapping"/>
      </w:r>
      <w:r>
        <w:rPr>
          <w:rFonts w:hint="default" w:ascii="Times New Roman" w:hAnsi="Times New Roman" w:cs="Times New Roman"/>
        </w:rPr>
        <w:t>- Enemy có tốc độ/AI khác nhau.</w:t>
      </w:r>
      <w:r>
        <w:rPr>
          <w:rFonts w:hint="default" w:ascii="Times New Roman" w:hAnsi="Times New Roman" w:cs="Times New Roman"/>
        </w:rPr>
        <w:br w:type="textWrapping"/>
      </w:r>
      <w:r>
        <w:rPr>
          <w:rFonts w:hint="default" w:ascii="Times New Roman" w:hAnsi="Times New Roman" w:cs="Times New Roman"/>
        </w:rPr>
        <w:t>- Nâng cấp bản đồ random mỗi level.</w:t>
      </w:r>
      <w:r>
        <w:rPr>
          <w:rFonts w:hint="default" w:ascii="Times New Roman" w:hAnsi="Times New Roman" w:cs="Times New Roman"/>
        </w:rPr>
        <w:br w:type="textWrapping"/>
      </w:r>
      <w:r>
        <w:rPr>
          <w:rFonts w:hint="default" w:ascii="Times New Roman" w:hAnsi="Times New Roman" w:cs="Times New Roman"/>
        </w:rPr>
        <w:t>- Tích hợp minimap hoặc hiệu ứng chase camera.</w:t>
      </w:r>
      <w:r>
        <w:rPr>
          <w:rFonts w:hint="default" w:ascii="Times New Roman" w:hAnsi="Times New Roman" w:cs="Times New Roman"/>
        </w:rPr>
        <w:br w:type="textWrapping"/>
      </w:r>
    </w:p>
    <w:p w14:paraId="021923CD">
      <w:pPr>
        <w:pStyle w:val="2"/>
        <w:numPr>
          <w:ilvl w:val="0"/>
          <w:numId w:val="13"/>
        </w:numPr>
        <w:ind w:left="0" w:leftChars="0" w:firstLine="0" w:firstLineChars="0"/>
        <w:rPr>
          <w:rFonts w:hint="default" w:ascii="Times New Roman" w:hAnsi="Times New Roman" w:cs="Times New Roman"/>
        </w:rPr>
      </w:pPr>
      <w:r>
        <w:rPr>
          <w:rFonts w:hint="default" w:ascii="Times New Roman" w:hAnsi="Times New Roman" w:cs="Times New Roman"/>
          <w:lang w:val="en-US"/>
        </w:rPr>
        <w:t>Lưu đồ thuật toán</w:t>
      </w:r>
    </w:p>
    <w:p w14:paraId="0B5F3922">
      <w:pPr>
        <w:rPr>
          <w:rFonts w:hint="default" w:ascii="Times New Roman" w:hAnsi="Times New Roman" w:cs="Times New Roman"/>
        </w:rPr>
      </w:pPr>
      <w:r>
        <w:rPr>
          <w:rFonts w:hint="default" w:ascii="Times New Roman" w:hAnsi="Times New Roman" w:cs="Times New Roman"/>
        </w:rPr>
        <w:drawing>
          <wp:inline distT="0" distB="0" distL="114300" distR="114300">
            <wp:extent cx="4568190" cy="324739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568190" cy="3247390"/>
                    </a:xfrm>
                    <a:prstGeom prst="rect">
                      <a:avLst/>
                    </a:prstGeom>
                    <a:noFill/>
                    <a:ln>
                      <a:noFill/>
                    </a:ln>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4681855" cy="2321560"/>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681855" cy="2321560"/>
                    </a:xfrm>
                    <a:prstGeom prst="rect">
                      <a:avLst/>
                    </a:prstGeom>
                    <a:noFill/>
                    <a:ln>
                      <a:noFill/>
                    </a:ln>
                  </pic:spPr>
                </pic:pic>
              </a:graphicData>
            </a:graphic>
          </wp:inline>
        </w:drawing>
      </w:r>
    </w:p>
    <w:p w14:paraId="40F65588">
      <w:pPr>
        <w:rPr>
          <w:rFonts w:hint="default" w:ascii="Times New Roman" w:hAnsi="Times New Roman" w:cs="Times New Roman"/>
          <w:lang w:val="en-US"/>
        </w:rPr>
      </w:pPr>
      <w:r>
        <w:rPr>
          <w:rFonts w:hint="default" w:ascii="Times New Roman" w:hAnsi="Times New Roman" w:cs="Times New Roman"/>
          <w:lang w:val="en-US"/>
        </w:rPr>
        <w:t xml:space="preserve">Link: </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"https://app.diagrams.net/#G1muW4v9gE1i8mcyPLWayCkKVGqFPgU5P0#%7B%22pageId%22%3A%22CD5OZfdSSPRqlcloZVhb%22%7D" </w:instrText>
      </w:r>
      <w:r>
        <w:rPr>
          <w:rFonts w:hint="default" w:ascii="Times New Roman" w:hAnsi="Times New Roman" w:cs="Times New Roman"/>
          <w:lang w:val="en-US"/>
        </w:rPr>
        <w:fldChar w:fldCharType="separate"/>
      </w:r>
      <w:r>
        <w:rPr>
          <w:rStyle w:val="21"/>
          <w:rFonts w:hint="default" w:ascii="Times New Roman" w:hAnsi="Times New Roman" w:cs="Times New Roman"/>
          <w:lang w:val="en-US"/>
        </w:rPr>
        <w:t>https://app.diagrams.net/#G1muW4v9gE1i8mcyPLWayCkKVGqFPgU5P0#%7B%22pageId%22%3A%22CD5OZfdSSPRqlcloZVhb%22%7D</w:t>
      </w:r>
      <w:r>
        <w:rPr>
          <w:rFonts w:hint="default" w:ascii="Times New Roman" w:hAnsi="Times New Roman" w:cs="Times New Roman"/>
          <w:lang w:val="en-US"/>
        </w:rPr>
        <w:fldChar w:fldCharType="end"/>
      </w:r>
    </w:p>
    <w:p w14:paraId="2B336DC8">
      <w:pPr>
        <w:pStyle w:val="2"/>
        <w:numPr>
          <w:ilvl w:val="0"/>
          <w:numId w:val="13"/>
        </w:numPr>
        <w:ind w:left="0" w:leftChars="0" w:firstLine="0" w:firstLineChars="0"/>
        <w:rPr>
          <w:rFonts w:hint="default" w:ascii="Times New Roman" w:hAnsi="Times New Roman" w:cs="Times New Roman"/>
        </w:rPr>
      </w:pPr>
      <w:r>
        <w:rPr>
          <w:rFonts w:hint="default" w:ascii="Times New Roman" w:hAnsi="Times New Roman" w:cs="Times New Roman"/>
          <w:lang w:val="en-US"/>
        </w:rPr>
        <w:t>Demo và Github:</w:t>
      </w:r>
    </w:p>
    <w:p w14:paraId="678EF4A8">
      <w:pPr>
        <w:rPr>
          <w:rFonts w:hint="default" w:ascii="Times New Roman" w:hAnsi="Times New Roman" w:cs="Times New Roman"/>
        </w:rPr>
      </w:pPr>
      <w:r>
        <w:rPr>
          <w:rFonts w:hint="default" w:ascii="Times New Roman" w:hAnsi="Times New Roman" w:cs="Times New Roman"/>
          <w:b/>
          <w:bCs/>
          <w:color w:val="0000FF"/>
          <w:lang w:val="en-US"/>
        </w:rPr>
        <w:t>Ảnh Demo:</w:t>
      </w:r>
      <w:r>
        <w:rPr>
          <w:rFonts w:hint="default" w:ascii="Times New Roman" w:hAnsi="Times New Roman" w:cs="Times New Roman"/>
          <w:lang w:val="en-US"/>
        </w:rPr>
        <w:t xml:space="preserve"> </w:t>
      </w:r>
      <w:r>
        <w:rPr>
          <w:rFonts w:hint="default" w:ascii="Times New Roman" w:hAnsi="Times New Roman" w:cs="Times New Roman"/>
        </w:rPr>
        <w:br w:type="textWrapping"/>
      </w:r>
      <w:r>
        <w:rPr>
          <w:rFonts w:hint="default" w:ascii="Times New Roman" w:hAnsi="Times New Roman" w:cs="Times New Roman"/>
        </w:rPr>
        <w:drawing>
          <wp:inline distT="0" distB="0" distL="114300" distR="114300">
            <wp:extent cx="5483860" cy="2948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483860" cy="294894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483860" cy="2954655"/>
            <wp:effectExtent l="0" t="0" r="254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483860" cy="295465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483860" cy="29464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483860" cy="294640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483860" cy="2948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483860" cy="2948940"/>
                    </a:xfrm>
                    <a:prstGeom prst="rect">
                      <a:avLst/>
                    </a:prstGeom>
                    <a:noFill/>
                    <a:ln>
                      <a:noFill/>
                    </a:ln>
                  </pic:spPr>
                </pic:pic>
              </a:graphicData>
            </a:graphic>
          </wp:inline>
        </w:drawing>
      </w:r>
    </w:p>
    <w:p w14:paraId="547BECDA">
      <w:pPr>
        <w:rPr>
          <w:rFonts w:hint="default" w:ascii="Times New Roman" w:hAnsi="Times New Roman" w:cs="Times New Roman"/>
          <w:lang w:val="en-US"/>
        </w:rPr>
      </w:pPr>
      <w:r>
        <w:rPr>
          <w:rFonts w:hint="default" w:ascii="Times New Roman" w:hAnsi="Times New Roman" w:cs="Times New Roman"/>
          <w:lang w:val="en-US"/>
        </w:rPr>
        <w:t xml:space="preserve">Link Github: </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"https://github.com/Ptithcm2025/AI_GameAStar.git" </w:instrText>
      </w:r>
      <w:r>
        <w:rPr>
          <w:rFonts w:hint="default" w:ascii="Times New Roman" w:hAnsi="Times New Roman" w:cs="Times New Roman"/>
          <w:lang w:val="en-US"/>
        </w:rPr>
        <w:fldChar w:fldCharType="separate"/>
      </w:r>
      <w:r>
        <w:rPr>
          <w:rStyle w:val="21"/>
          <w:rFonts w:hint="default" w:ascii="Times New Roman" w:hAnsi="Times New Roman" w:cs="Times New Roman"/>
          <w:lang w:val="en-US"/>
        </w:rPr>
        <w:t>https://github.com/Ptithcm2025/AI_GameAStar.git</w:t>
      </w:r>
      <w:r>
        <w:rPr>
          <w:rFonts w:hint="default" w:ascii="Times New Roman" w:hAnsi="Times New Roman" w:cs="Times New Roman"/>
          <w:lang w:val="en-US"/>
        </w:rPr>
        <w:fldChar w:fldCharType="end"/>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modern"/>
    <w:pitch w:val="default"/>
    <w:sig w:usb0="00000000" w:usb1="00000000" w:usb2="00000000" w:usb3="00000000" w:csb0="00000001" w:csb1="00000000"/>
  </w:font>
  <w:font w:name="Segoe UI Emoji">
    <w:panose1 w:val="020B0502040204020203"/>
    <w:charset w:val="00"/>
    <w:family w:val="swiss"/>
    <w:pitch w:val="default"/>
    <w:sig w:usb0="00000001" w:usb1="02000000" w:usb2="08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A809FF"/>
    <w:multiLevelType w:val="singleLevel"/>
    <w:tmpl w:val="D3A809FF"/>
    <w:lvl w:ilvl="0" w:tentative="0">
      <w:start w:val="7"/>
      <w:numFmt w:val="decimal"/>
      <w:suff w:val="space"/>
      <w:lvlText w:val="%1."/>
      <w:lvlJc w:val="left"/>
    </w:lvl>
  </w:abstractNum>
  <w:abstractNum w:abstractNumId="1">
    <w:nsid w:val="ED8E53E9"/>
    <w:multiLevelType w:val="singleLevel"/>
    <w:tmpl w:val="ED8E53E9"/>
    <w:lvl w:ilvl="0" w:tentative="0">
      <w:start w:val="3"/>
      <w:numFmt w:val="decimal"/>
      <w:suff w:val="space"/>
      <w:lvlText w:val="%1."/>
      <w:lvlJc w:val="left"/>
    </w:lvl>
  </w:abstractNum>
  <w:abstractNum w:abstractNumId="2">
    <w:nsid w:val="FFFFFF7E"/>
    <w:multiLevelType w:val="singleLevel"/>
    <w:tmpl w:val="FFFFFF7E"/>
    <w:lvl w:ilvl="0" w:tentative="0">
      <w:start w:val="1"/>
      <w:numFmt w:val="decimal"/>
      <w:pStyle w:val="33"/>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32"/>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27"/>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26"/>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31"/>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25"/>
      <w:lvlText w:val=""/>
      <w:lvlJc w:val="left"/>
      <w:pPr>
        <w:tabs>
          <w:tab w:val="left" w:pos="360"/>
        </w:tabs>
        <w:ind w:left="360" w:hanging="360"/>
      </w:pPr>
      <w:rPr>
        <w:rFonts w:hint="default" w:ascii="Symbol" w:hAnsi="Symbol"/>
      </w:rPr>
    </w:lvl>
  </w:abstractNum>
  <w:abstractNum w:abstractNumId="8">
    <w:nsid w:val="13F72DF5"/>
    <w:multiLevelType w:val="multilevel"/>
    <w:tmpl w:val="13F72D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5EF8E1C"/>
    <w:multiLevelType w:val="singleLevel"/>
    <w:tmpl w:val="15EF8E1C"/>
    <w:lvl w:ilvl="0" w:tentative="0">
      <w:start w:val="6"/>
      <w:numFmt w:val="decimal"/>
      <w:suff w:val="space"/>
      <w:lvlText w:val="%1."/>
      <w:lvlJc w:val="left"/>
    </w:lvl>
  </w:abstractNum>
  <w:abstractNum w:abstractNumId="10">
    <w:nsid w:val="44B9384F"/>
    <w:multiLevelType w:val="multilevel"/>
    <w:tmpl w:val="44B9384F"/>
    <w:lvl w:ilvl="0" w:tentative="0">
      <w:start w:val="3"/>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61215DF"/>
    <w:multiLevelType w:val="multilevel"/>
    <w:tmpl w:val="661215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2FFAF48"/>
    <w:multiLevelType w:val="singleLevel"/>
    <w:tmpl w:val="72FFAF48"/>
    <w:lvl w:ilvl="0" w:tentative="0">
      <w:start w:val="1"/>
      <w:numFmt w:val="decimal"/>
      <w:suff w:val="space"/>
      <w:lvlText w:val="%1."/>
      <w:lvlJc w:val="left"/>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2"/>
  </w:num>
  <w:num w:numId="8">
    <w:abstractNumId w:val="1"/>
  </w:num>
  <w:num w:numId="9">
    <w:abstractNumId w:val="10"/>
  </w:num>
  <w:num w:numId="10">
    <w:abstractNumId w:val="8"/>
  </w:num>
  <w:num w:numId="11">
    <w:abstractNumId w:val="11"/>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70472"/>
    <w:rsid w:val="0007195A"/>
    <w:rsid w:val="0015074B"/>
    <w:rsid w:val="001C24B8"/>
    <w:rsid w:val="001D5255"/>
    <w:rsid w:val="001E6091"/>
    <w:rsid w:val="0029639D"/>
    <w:rsid w:val="00326F90"/>
    <w:rsid w:val="00335600"/>
    <w:rsid w:val="003972A5"/>
    <w:rsid w:val="004301B1"/>
    <w:rsid w:val="00465FA6"/>
    <w:rsid w:val="00466C1C"/>
    <w:rsid w:val="005228F5"/>
    <w:rsid w:val="0053494C"/>
    <w:rsid w:val="005C1ECE"/>
    <w:rsid w:val="005C70ED"/>
    <w:rsid w:val="0062035C"/>
    <w:rsid w:val="00693698"/>
    <w:rsid w:val="006A1649"/>
    <w:rsid w:val="00706774"/>
    <w:rsid w:val="007309DB"/>
    <w:rsid w:val="00734702"/>
    <w:rsid w:val="007C02CC"/>
    <w:rsid w:val="007E2B30"/>
    <w:rsid w:val="00874D09"/>
    <w:rsid w:val="00877E9A"/>
    <w:rsid w:val="0089505E"/>
    <w:rsid w:val="008C0458"/>
    <w:rsid w:val="00946A15"/>
    <w:rsid w:val="0096037D"/>
    <w:rsid w:val="009D07CC"/>
    <w:rsid w:val="009F54AD"/>
    <w:rsid w:val="00A036E5"/>
    <w:rsid w:val="00A53072"/>
    <w:rsid w:val="00AA1D8D"/>
    <w:rsid w:val="00AB2798"/>
    <w:rsid w:val="00AE7D89"/>
    <w:rsid w:val="00B375F7"/>
    <w:rsid w:val="00B406EF"/>
    <w:rsid w:val="00B47730"/>
    <w:rsid w:val="00B66324"/>
    <w:rsid w:val="00C24A90"/>
    <w:rsid w:val="00C36BC9"/>
    <w:rsid w:val="00C37715"/>
    <w:rsid w:val="00CB0664"/>
    <w:rsid w:val="00CC595B"/>
    <w:rsid w:val="00CE5A6F"/>
    <w:rsid w:val="00D258F6"/>
    <w:rsid w:val="00D32431"/>
    <w:rsid w:val="00E47EAD"/>
    <w:rsid w:val="00E730EB"/>
    <w:rsid w:val="00F12952"/>
    <w:rsid w:val="00F5798E"/>
    <w:rsid w:val="00FC693F"/>
    <w:rsid w:val="019911BD"/>
    <w:rsid w:val="06D42DA5"/>
    <w:rsid w:val="0D9943AF"/>
    <w:rsid w:val="12F54FD8"/>
    <w:rsid w:val="14CC078B"/>
    <w:rsid w:val="1A80695B"/>
    <w:rsid w:val="1CBF7C53"/>
    <w:rsid w:val="1D4110DC"/>
    <w:rsid w:val="1F375D13"/>
    <w:rsid w:val="23C102B3"/>
    <w:rsid w:val="273D2081"/>
    <w:rsid w:val="2E1F7644"/>
    <w:rsid w:val="3028070E"/>
    <w:rsid w:val="3254603B"/>
    <w:rsid w:val="3CA002FB"/>
    <w:rsid w:val="4A17781B"/>
    <w:rsid w:val="58C51DD8"/>
    <w:rsid w:val="5A4B3A33"/>
    <w:rsid w:val="5D6D35DC"/>
    <w:rsid w:val="600558D3"/>
    <w:rsid w:val="6B767FB2"/>
    <w:rsid w:val="716600D3"/>
    <w:rsid w:val="7FE75E6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uiPriority="99" w:semiHidden="0" w:name="List Bullet"/>
    <w:lsdException w:qFormat="1" w:uiPriority="99" w:semiHidden="0" w:name="List Number"/>
    <w:lsdException w:uiPriority="99" w:semiHidden="0" w:name="List 2"/>
    <w:lsdException w:qFormat="1" w:uiPriority="99" w:semiHidden="0" w:name="List 3"/>
    <w:lsdException w:uiPriority="99" w:name="List 4"/>
    <w:lsdException w:uiPriority="99" w:name="List 5"/>
    <w:lsdException w:qFormat="1" w:uiPriority="99" w:semiHidden="0" w:name="List Bullet 2"/>
    <w:lsdException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7"/>
    <w:unhideWhenUsed/>
    <w:qFormat/>
    <w:uiPriority w:val="99"/>
    <w:pPr>
      <w:spacing w:after="120"/>
    </w:pPr>
  </w:style>
  <w:style w:type="paragraph" w:styleId="14">
    <w:name w:val="Body Text 2"/>
    <w:basedOn w:val="1"/>
    <w:link w:val="148"/>
    <w:unhideWhenUsed/>
    <w:qFormat/>
    <w:uiPriority w:val="99"/>
    <w:pPr>
      <w:spacing w:after="120" w:line="480" w:lineRule="auto"/>
    </w:pPr>
  </w:style>
  <w:style w:type="paragraph" w:styleId="15">
    <w:name w:val="Body Text 3"/>
    <w:basedOn w:val="1"/>
    <w:link w:val="149"/>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9"/>
    <w:unhideWhenUsed/>
    <w:qFormat/>
    <w:uiPriority w:val="99"/>
    <w:pPr>
      <w:tabs>
        <w:tab w:val="center" w:pos="4680"/>
        <w:tab w:val="right" w:pos="9360"/>
      </w:tabs>
      <w:spacing w:after="0" w:line="240" w:lineRule="auto"/>
    </w:pPr>
  </w:style>
  <w:style w:type="paragraph" w:styleId="19">
    <w:name w:val="header"/>
    <w:basedOn w:val="1"/>
    <w:link w:val="138"/>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character" w:styleId="21">
    <w:name w:val="Hyperlink"/>
    <w:basedOn w:val="11"/>
    <w:unhideWhenUsed/>
    <w:qFormat/>
    <w:uiPriority w:val="99"/>
    <w:rPr>
      <w:color w:val="0000FF" w:themeColor="hyperlink"/>
      <w:u w:val="single"/>
      <w14:textFill>
        <w14:solidFill>
          <w14:schemeClr w14:val="hlink"/>
        </w14:solidFill>
      </w14:textFill>
    </w:rPr>
  </w:style>
  <w:style w:type="paragraph" w:styleId="22">
    <w:name w:val="List"/>
    <w:basedOn w:val="1"/>
    <w:unhideWhenUsed/>
    <w:qFormat/>
    <w:uiPriority w:val="99"/>
    <w:pPr>
      <w:ind w:left="360" w:hanging="360"/>
      <w:contextualSpacing/>
    </w:pPr>
  </w:style>
  <w:style w:type="paragraph" w:styleId="23">
    <w:name w:val="List 2"/>
    <w:basedOn w:val="1"/>
    <w:unhideWhenUsed/>
    <w:uiPriority w:val="99"/>
    <w:pPr>
      <w:ind w:left="720" w:hanging="360"/>
      <w:contextualSpacing/>
    </w:pPr>
  </w:style>
  <w:style w:type="paragraph" w:styleId="24">
    <w:name w:val="List 3"/>
    <w:basedOn w:val="1"/>
    <w:unhideWhenUsed/>
    <w:qFormat/>
    <w:uiPriority w:val="99"/>
    <w:pPr>
      <w:ind w:left="1080" w:hanging="360"/>
      <w:contextualSpacing/>
    </w:pPr>
  </w:style>
  <w:style w:type="paragraph" w:styleId="25">
    <w:name w:val="List Bullet"/>
    <w:basedOn w:val="1"/>
    <w:unhideWhenUsed/>
    <w:uiPriority w:val="99"/>
    <w:pPr>
      <w:numPr>
        <w:ilvl w:val="0"/>
        <w:numId w:val="1"/>
      </w:numPr>
      <w:contextualSpacing/>
    </w:pPr>
  </w:style>
  <w:style w:type="paragraph" w:styleId="26">
    <w:name w:val="List Bullet 2"/>
    <w:basedOn w:val="1"/>
    <w:unhideWhenUsed/>
    <w:qFormat/>
    <w:uiPriority w:val="99"/>
    <w:pPr>
      <w:numPr>
        <w:ilvl w:val="0"/>
        <w:numId w:val="2"/>
      </w:numPr>
      <w:contextualSpacing/>
    </w:pPr>
  </w:style>
  <w:style w:type="paragraph" w:styleId="27">
    <w:name w:val="List Bullet 3"/>
    <w:basedOn w:val="1"/>
    <w:unhideWhenUsed/>
    <w:uiPriority w:val="99"/>
    <w:pPr>
      <w:numPr>
        <w:ilvl w:val="0"/>
        <w:numId w:val="3"/>
      </w:numPr>
      <w:contextualSpacing/>
    </w:pPr>
  </w:style>
  <w:style w:type="paragraph" w:styleId="28">
    <w:name w:val="List Continue"/>
    <w:basedOn w:val="1"/>
    <w:unhideWhenUsed/>
    <w:qFormat/>
    <w:uiPriority w:val="99"/>
    <w:pPr>
      <w:spacing w:after="120"/>
      <w:ind w:left="360"/>
      <w:contextualSpacing/>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List Number"/>
    <w:basedOn w:val="1"/>
    <w:unhideWhenUsed/>
    <w:qFormat/>
    <w:uiPriority w:val="99"/>
    <w:pPr>
      <w:numPr>
        <w:ilvl w:val="0"/>
        <w:numId w:val="4"/>
      </w:numPr>
      <w:contextualSpacing/>
    </w:pPr>
  </w:style>
  <w:style w:type="paragraph" w:styleId="32">
    <w:name w:val="List Number 2"/>
    <w:basedOn w:val="1"/>
    <w:unhideWhenUsed/>
    <w:qFormat/>
    <w:uiPriority w:val="99"/>
    <w:pPr>
      <w:numPr>
        <w:ilvl w:val="0"/>
        <w:numId w:val="5"/>
      </w:numPr>
      <w:contextualSpacing/>
    </w:pPr>
  </w:style>
  <w:style w:type="paragraph" w:styleId="33">
    <w:name w:val="List Number 3"/>
    <w:basedOn w:val="1"/>
    <w:unhideWhenUsed/>
    <w:qFormat/>
    <w:uiPriority w:val="99"/>
    <w:pPr>
      <w:numPr>
        <w:ilvl w:val="0"/>
        <w:numId w:val="6"/>
      </w:numPr>
      <w:contextualSpacing/>
    </w:pPr>
  </w:style>
  <w:style w:type="paragraph" w:styleId="34">
    <w:name w:val="macro"/>
    <w:link w:val="150"/>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36">
    <w:name w:val="Strong"/>
    <w:basedOn w:val="11"/>
    <w:qFormat/>
    <w:uiPriority w:val="22"/>
    <w:rPr>
      <w:b/>
      <w:bCs/>
    </w:rPr>
  </w:style>
  <w:style w:type="paragraph" w:styleId="37">
    <w:name w:val="Subtitle"/>
    <w:basedOn w:val="1"/>
    <w:next w:val="1"/>
    <w:link w:val="1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8">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9">
    <w:name w:val="Title"/>
    <w:basedOn w:val="1"/>
    <w:next w:val="1"/>
    <w:link w:val="1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0">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1">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2">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3">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4">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5">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6">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7">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8">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9">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0">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1">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2">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3">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4">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5">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6">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7">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8">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9">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0">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1">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2">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3">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4">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5">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6">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7">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8">
    <w:name w:val="Medium Shading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1"/>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3"/>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4"/>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5"/>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6"/>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6">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7">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8">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9">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0">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1">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2">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0">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1">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2">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3">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4">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5">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6">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7">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8">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9">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0">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1">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2">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3">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4">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5">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6">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7">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8">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9">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0">
    <w:name w:val="Dark List"/>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2">
    <w:name w:val="Dark List Accent 2"/>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3">
    <w:name w:val="Dark List Accent 3"/>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4">
    <w:name w:val="Dark List Accent 4"/>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5">
    <w:name w:val="Dark List Accent 5"/>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6">
    <w:name w:val="Dark List Accent 6"/>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7">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1">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List"/>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5">
    <w:name w:val="Colorful List Accent 1"/>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6">
    <w:name w:val="Colorful List Accent 2"/>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7">
    <w:name w:val="Colorful List Accent 3"/>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8">
    <w:name w:val="Colorful List Accent 4"/>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9">
    <w:name w:val="Colorful List Accent 5"/>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0">
    <w:name w:val="Colorful List Accent 6"/>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1">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2">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3">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4">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5">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6">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7">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8">
    <w:name w:val="Header Char"/>
    <w:basedOn w:val="11"/>
    <w:link w:val="19"/>
    <w:uiPriority w:val="99"/>
  </w:style>
  <w:style w:type="character" w:customStyle="1" w:styleId="139">
    <w:name w:val="Footer Char"/>
    <w:basedOn w:val="11"/>
    <w:link w:val="18"/>
    <w:qFormat/>
    <w:uiPriority w:val="99"/>
  </w:style>
  <w:style w:type="paragraph" w:styleId="1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1">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2">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3">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4">
    <w:name w:val="Title Char"/>
    <w:basedOn w:val="11"/>
    <w:link w:val="3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5">
    <w:name w:val="Subtitle Char"/>
    <w:basedOn w:val="11"/>
    <w:link w:val="3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6">
    <w:name w:val="List Paragraph"/>
    <w:basedOn w:val="1"/>
    <w:qFormat/>
    <w:uiPriority w:val="34"/>
    <w:pPr>
      <w:ind w:left="720"/>
      <w:contextualSpacing/>
    </w:pPr>
  </w:style>
  <w:style w:type="character" w:customStyle="1" w:styleId="147">
    <w:name w:val="Body Text Char"/>
    <w:basedOn w:val="11"/>
    <w:link w:val="13"/>
    <w:qFormat/>
    <w:uiPriority w:val="99"/>
  </w:style>
  <w:style w:type="character" w:customStyle="1" w:styleId="148">
    <w:name w:val="Body Text 2 Char"/>
    <w:basedOn w:val="11"/>
    <w:link w:val="14"/>
    <w:qFormat/>
    <w:uiPriority w:val="99"/>
  </w:style>
  <w:style w:type="character" w:customStyle="1" w:styleId="149">
    <w:name w:val="Body Text 3 Char"/>
    <w:basedOn w:val="11"/>
    <w:link w:val="15"/>
    <w:qFormat/>
    <w:uiPriority w:val="99"/>
    <w:rPr>
      <w:sz w:val="16"/>
      <w:szCs w:val="16"/>
    </w:rPr>
  </w:style>
  <w:style w:type="character" w:customStyle="1" w:styleId="150">
    <w:name w:val="Macro Text Char"/>
    <w:basedOn w:val="11"/>
    <w:link w:val="34"/>
    <w:uiPriority w:val="99"/>
    <w:rPr>
      <w:rFonts w:ascii="Courier" w:hAnsi="Courier"/>
      <w:sz w:val="20"/>
      <w:szCs w:val="20"/>
    </w:rPr>
  </w:style>
  <w:style w:type="paragraph" w:styleId="151">
    <w:name w:val="Quote"/>
    <w:basedOn w:val="1"/>
    <w:next w:val="1"/>
    <w:link w:val="152"/>
    <w:qFormat/>
    <w:uiPriority w:val="29"/>
    <w:rPr>
      <w:i/>
      <w:iCs/>
      <w:color w:val="000000" w:themeColor="text1"/>
      <w14:textFill>
        <w14:solidFill>
          <w14:schemeClr w14:val="tx1"/>
        </w14:solidFill>
      </w14:textFill>
    </w:rPr>
  </w:style>
  <w:style w:type="character" w:customStyle="1" w:styleId="152">
    <w:name w:val="Quote Char"/>
    <w:basedOn w:val="11"/>
    <w:link w:val="151"/>
    <w:uiPriority w:val="29"/>
    <w:rPr>
      <w:i/>
      <w:iCs/>
      <w:color w:val="000000" w:themeColor="text1"/>
      <w14:textFill>
        <w14:solidFill>
          <w14:schemeClr w14:val="tx1"/>
        </w14:solidFill>
      </w14:textFill>
    </w:rPr>
  </w:style>
  <w:style w:type="character" w:customStyle="1" w:styleId="153">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4">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5">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6">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7">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8">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9">
    <w:name w:val="Intense Quote"/>
    <w:basedOn w:val="1"/>
    <w:next w:val="1"/>
    <w:link w:val="1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0">
    <w:name w:val="Intense Quote Char"/>
    <w:basedOn w:val="11"/>
    <w:link w:val="159"/>
    <w:qFormat/>
    <w:uiPriority w:val="30"/>
    <w:rPr>
      <w:b/>
      <w:bCs/>
      <w:i/>
      <w:iCs/>
      <w:color w:val="4F81BD" w:themeColor="accent1"/>
      <w14:textFill>
        <w14:solidFill>
          <w14:schemeClr w14:val="accent1"/>
        </w14:solidFill>
      </w14:textFill>
    </w:rPr>
  </w:style>
  <w:style w:type="character" w:customStyle="1" w:styleId="161">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2">
    <w:name w:val="Intense Emphasis"/>
    <w:basedOn w:val="11"/>
    <w:qFormat/>
    <w:uiPriority w:val="21"/>
    <w:rPr>
      <w:b/>
      <w:bCs/>
      <w:i/>
      <w:iCs/>
      <w:color w:val="4F81BD" w:themeColor="accent1"/>
      <w14:textFill>
        <w14:solidFill>
          <w14:schemeClr w14:val="accent1"/>
        </w14:solidFill>
      </w14:textFill>
    </w:rPr>
  </w:style>
  <w:style w:type="character" w:customStyle="1" w:styleId="163">
    <w:name w:val="Subtle Reference"/>
    <w:basedOn w:val="11"/>
    <w:qFormat/>
    <w:uiPriority w:val="31"/>
    <w:rPr>
      <w:smallCaps/>
      <w:color w:val="C0504D" w:themeColor="accent2"/>
      <w:u w:val="single"/>
      <w14:textFill>
        <w14:solidFill>
          <w14:schemeClr w14:val="accent2"/>
        </w14:solidFill>
      </w14:textFill>
    </w:rPr>
  </w:style>
  <w:style w:type="character" w:customStyle="1" w:styleId="164">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5">
    <w:name w:val="Book Title"/>
    <w:basedOn w:val="11"/>
    <w:qFormat/>
    <w:uiPriority w:val="33"/>
    <w:rPr>
      <w:b/>
      <w:bCs/>
      <w:smallCaps/>
      <w:spacing w:val="5"/>
    </w:rPr>
  </w:style>
  <w:style w:type="paragraph" w:customStyle="1" w:styleId="166">
    <w:name w:val="TOC Heading"/>
    <w:basedOn w:val="2"/>
    <w:next w:val="1"/>
    <w:semiHidden/>
    <w:unhideWhenUsed/>
    <w:qFormat/>
    <w:uiPriority w:val="39"/>
    <w:pPr>
      <w:outlineLvl w:val="9"/>
    </w:pPr>
  </w:style>
  <w:style w:type="character" w:customStyle="1" w:styleId="167">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85E1A-8C5A-439A-843C-EA743D14541F}">
  <ds:schemaRefs/>
</ds:datastoreItem>
</file>

<file path=docProps/app.xml><?xml version="1.0" encoding="utf-8"?>
<Properties xmlns="http://schemas.openxmlformats.org/officeDocument/2006/extended-properties" xmlns:vt="http://schemas.openxmlformats.org/officeDocument/2006/docPropsVTypes">
  <Template>Normal</Template>
  <Pages>13</Pages>
  <Words>1852</Words>
  <Characters>10558</Characters>
  <Lines>87</Lines>
  <Paragraphs>24</Paragraphs>
  <TotalTime>0</TotalTime>
  <ScaleCrop>false</ScaleCrop>
  <LinksUpToDate>false</LinksUpToDate>
  <CharactersWithSpaces>12386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Admin</cp:lastModifiedBy>
  <dcterms:modified xsi:type="dcterms:W3CDTF">2025-05-30T07:33:34Z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B25B0293AA0D4236AEB788871A00BF25_12</vt:lpwstr>
  </property>
</Properties>
</file>